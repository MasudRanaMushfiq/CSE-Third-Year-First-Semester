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DB094">
      <w:pPr>
        <w:jc w:val="center"/>
        <w:rPr>
          <w:rFonts w:hint="default" w:ascii="Bahnschrift" w:hAnsi="Bahnschrift" w:cs="Bahnschrift"/>
          <w:b/>
          <w:bCs/>
          <w:sz w:val="28"/>
          <w:szCs w:val="28"/>
          <w:lang w:val="en-US"/>
        </w:rPr>
      </w:pPr>
      <w:r>
        <w:rPr>
          <w:rFonts w:hint="default" w:ascii="Bahnschrift" w:hAnsi="Bahnschrift" w:cs="Bahnschrift"/>
          <w:b/>
          <w:bCs/>
          <w:color w:val="00B050"/>
          <w:sz w:val="36"/>
          <w:szCs w:val="36"/>
          <w:lang w:val="en-US"/>
        </w:rPr>
        <w:t>Web Security Note</w:t>
      </w:r>
      <w:r>
        <w:rPr>
          <w:rFonts w:hint="default" w:ascii="Bahnschrift" w:hAnsi="Bahnschrift" w:cs="Bahnschrift"/>
          <w:b/>
          <w:bCs/>
          <w:sz w:val="28"/>
          <w:szCs w:val="28"/>
          <w:lang w:val="en-US"/>
        </w:rPr>
        <w:t xml:space="preserve"> </w:t>
      </w:r>
    </w:p>
    <w:p w14:paraId="3C61CA85">
      <w:pPr>
        <w:jc w:val="right"/>
        <w:rPr>
          <w:rFonts w:hint="default" w:ascii="Times New Roman" w:hAnsi="Times New Roman" w:cs="Times New Roman"/>
          <w:color w:val="AFABAB" w:themeColor="background2" w:themeShade="BF"/>
          <w:sz w:val="28"/>
          <w:szCs w:val="28"/>
          <w:lang w:val="en-US"/>
        </w:rPr>
      </w:pPr>
      <w:r>
        <w:rPr>
          <w:rFonts w:hint="default" w:ascii="Times New Roman" w:hAnsi="Times New Roman" w:cs="Times New Roman"/>
          <w:color w:val="AFABAB" w:themeColor="background2" w:themeShade="BF"/>
          <w:sz w:val="28"/>
          <w:szCs w:val="28"/>
          <w:lang w:val="en-US"/>
        </w:rPr>
        <w:t>by Masud Rana Mushfiq</w:t>
      </w:r>
    </w:p>
    <w:p w14:paraId="0C59F5CA">
      <w:pPr>
        <w:jc w:val="left"/>
        <w:rPr>
          <w:rFonts w:hint="default" w:ascii="Times New Roman" w:hAnsi="Times New Roman" w:cs="Times New Roman"/>
          <w:color w:val="auto"/>
          <w:sz w:val="28"/>
          <w:szCs w:val="28"/>
          <w:lang w:val="en-US"/>
        </w:rPr>
      </w:pPr>
    </w:p>
    <w:p w14:paraId="7BF1517C">
      <w:pPr>
        <w:jc w:val="left"/>
        <w:rPr>
          <w:rFonts w:hint="default" w:ascii="Times New Roman" w:hAnsi="Times New Roman" w:cs="Times New Roman"/>
          <w:color w:val="auto"/>
          <w:sz w:val="28"/>
          <w:szCs w:val="28"/>
          <w:lang w:val="en-US"/>
        </w:rPr>
      </w:pPr>
    </w:p>
    <w:p w14:paraId="1788146E">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Injection Attacks</w:t>
      </w:r>
    </w:p>
    <w:p w14:paraId="6AA3EAE9">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Injection attacks happen when a hacker sends malicious code (like SQL or shell commands) through a website’s input or HTTP request. If the server blindly runs it, hackers can steal data, bypass logins, or damage the system.</w:t>
      </w:r>
    </w:p>
    <w:p w14:paraId="4261DCA0">
      <w:pPr>
        <w:jc w:val="left"/>
        <w:rPr>
          <w:rFonts w:hint="default" w:ascii="Times New Roman" w:hAnsi="Times New Roman" w:cs="Times New Roman"/>
          <w:color w:val="auto"/>
          <w:sz w:val="28"/>
          <w:szCs w:val="28"/>
          <w:lang w:val="en-US"/>
        </w:rPr>
      </w:pPr>
    </w:p>
    <w:p w14:paraId="0F357B3E">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Why it works:</w:t>
      </w:r>
    </w:p>
    <w:p w14:paraId="3699B6B8">
      <w:pPr>
        <w:numPr>
          <w:ilvl w:val="0"/>
          <w:numId w:val="11"/>
        </w:numPr>
        <w:ind w:left="425" w:leftChars="0" w:hanging="425"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Websites expect normal user input.</w:t>
      </w:r>
    </w:p>
    <w:p w14:paraId="5AA0567C">
      <w:pPr>
        <w:numPr>
          <w:ilvl w:val="0"/>
          <w:numId w:val="11"/>
        </w:numPr>
        <w:ind w:left="425" w:leftChars="0" w:hanging="425"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But hackers use special characters or scripts to change the behavior of the backend code.</w:t>
      </w:r>
    </w:p>
    <w:p w14:paraId="67C9C1B8">
      <w:pPr>
        <w:numPr>
          <w:ilvl w:val="0"/>
          <w:numId w:val="11"/>
        </w:numPr>
        <w:ind w:left="425" w:leftChars="0" w:hanging="425"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If the code inserts user input directly into SQL or system commands, it becomes vulnerable.</w:t>
      </w:r>
    </w:p>
    <w:p w14:paraId="0D35566D">
      <w:pPr>
        <w:jc w:val="left"/>
        <w:rPr>
          <w:rFonts w:hint="default" w:ascii="Times New Roman" w:hAnsi="Times New Roman" w:cs="Times New Roman"/>
          <w:color w:val="auto"/>
          <w:sz w:val="28"/>
          <w:szCs w:val="28"/>
          <w:lang w:val="en-US"/>
        </w:rPr>
      </w:pPr>
    </w:p>
    <w:p w14:paraId="411A9681">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Common Types of Injection:</w:t>
      </w:r>
    </w:p>
    <w:p w14:paraId="5EFD2DC8">
      <w:pPr>
        <w:numPr>
          <w:ilvl w:val="0"/>
          <w:numId w:val="12"/>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SQL Injection – attack the database.</w:t>
      </w:r>
    </w:p>
    <w:p w14:paraId="6343F66F">
      <w:pPr>
        <w:numPr>
          <w:ilvl w:val="0"/>
          <w:numId w:val="12"/>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Command Injection – run system-level commands.</w:t>
      </w:r>
    </w:p>
    <w:p w14:paraId="61BCF275">
      <w:pPr>
        <w:numPr>
          <w:ilvl w:val="0"/>
          <w:numId w:val="12"/>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Remote Code Execution (RCE) – run hacker’s own code.</w:t>
      </w:r>
    </w:p>
    <w:p w14:paraId="4B1EA5BD">
      <w:pPr>
        <w:numPr>
          <w:ilvl w:val="0"/>
          <w:numId w:val="12"/>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File Upload Exploit – upload harmful files.</w:t>
      </w:r>
    </w:p>
    <w:p w14:paraId="19D18325">
      <w:pPr>
        <w:jc w:val="left"/>
        <w:rPr>
          <w:rFonts w:hint="default" w:ascii="Times New Roman" w:hAnsi="Times New Roman" w:cs="Times New Roman"/>
          <w:color w:val="auto"/>
          <w:sz w:val="28"/>
          <w:szCs w:val="28"/>
          <w:lang w:val="en-US"/>
        </w:rPr>
      </w:pPr>
    </w:p>
    <w:p w14:paraId="47626B80">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What it is:</w:t>
      </w:r>
    </w:p>
    <w:p w14:paraId="6F69952F">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SQL Injection happens when a website directly puts user input into an SQL query. Attackers insert SQL code to change what the query does.</w:t>
      </w:r>
    </w:p>
    <w:p w14:paraId="20DA9DB5">
      <w:pPr>
        <w:jc w:val="left"/>
        <w:rPr>
          <w:rFonts w:hint="default" w:ascii="Times New Roman" w:hAnsi="Times New Roman" w:cs="Times New Roman"/>
          <w:color w:val="auto"/>
          <w:sz w:val="28"/>
          <w:szCs w:val="28"/>
          <w:lang w:val="en-US"/>
        </w:rPr>
      </w:pPr>
    </w:p>
    <w:p w14:paraId="7D3CEFCE">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Mitigation 1: Use Parameterized Statements</w:t>
      </w:r>
    </w:p>
    <w:p w14:paraId="69CA542A">
      <w:pPr>
        <w:numPr>
          <w:ilvl w:val="0"/>
          <w:numId w:val="13"/>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Use bind parameters (? or named placeholders) to safely insert user inputs into SQL queries.</w:t>
      </w:r>
    </w:p>
    <w:p w14:paraId="399CD414">
      <w:pPr>
        <w:numPr>
          <w:ilvl w:val="0"/>
          <w:numId w:val="13"/>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Prevents attackers from injecting malicious SQL code by escaping special characters automatically.</w:t>
      </w:r>
    </w:p>
    <w:p w14:paraId="44D0CC63">
      <w:pPr>
        <w:numPr>
          <w:ilvl w:val="0"/>
          <w:numId w:val="13"/>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Ensures input is treated as data, not executable SQL.</w:t>
      </w:r>
    </w:p>
    <w:p w14:paraId="0398E855">
      <w:pPr>
        <w:jc w:val="left"/>
        <w:rPr>
          <w:rFonts w:hint="default" w:ascii="Times New Roman" w:hAnsi="Times New Roman" w:cs="Times New Roman"/>
          <w:color w:val="auto"/>
          <w:sz w:val="28"/>
          <w:szCs w:val="28"/>
          <w:lang w:val="en-US"/>
        </w:rPr>
      </w:pPr>
    </w:p>
    <w:p w14:paraId="328975D5">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Mitigation 2: Use Object-Relational Mapping (ORM)</w:t>
      </w:r>
    </w:p>
    <w:p w14:paraId="58A9A88C">
      <w:pPr>
        <w:numPr>
          <w:ilvl w:val="0"/>
          <w:numId w:val="14"/>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ORMs automatically generate SQL using secure methods.</w:t>
      </w:r>
    </w:p>
    <w:p w14:paraId="38A8EC97">
      <w:pPr>
        <w:numPr>
          <w:ilvl w:val="0"/>
          <w:numId w:val="14"/>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Most ORMs use bind parameters internally, reducing the risk of injection.</w:t>
      </w:r>
    </w:p>
    <w:p w14:paraId="13C339D1">
      <w:pPr>
        <w:numPr>
          <w:ilvl w:val="0"/>
          <w:numId w:val="14"/>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Developers should avoid raw SQL inside ORMs unless handled carefully.</w:t>
      </w:r>
    </w:p>
    <w:p w14:paraId="2CB1A6EE">
      <w:pPr>
        <w:jc w:val="left"/>
        <w:rPr>
          <w:rFonts w:hint="default" w:ascii="Times New Roman" w:hAnsi="Times New Roman" w:cs="Times New Roman"/>
          <w:color w:val="auto"/>
          <w:sz w:val="28"/>
          <w:szCs w:val="28"/>
          <w:lang w:val="en-US"/>
        </w:rPr>
      </w:pPr>
    </w:p>
    <w:p w14:paraId="5F1611E6">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eastAsia="zh-CN"/>
        </w:rPr>
        <w:t>ORM is a programming technique that lets developers interact with a database using objects instead of writing raw SQL queries. It maps database tables to classes and rows to objects, so operations like fetching or updating data are done through methods, not SQL strings.</w:t>
      </w:r>
    </w:p>
    <w:p w14:paraId="0A91CF82">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Remote Code Execution (RCE)</w:t>
      </w:r>
    </w:p>
    <w:p w14:paraId="72D381B6">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Remote Code Execution (RCE) is a critical vulnerability that allows an attacker to run arbitrary code on a web server. This happens when the server executes user-supplied input as part of its code logic.</w:t>
      </w:r>
    </w:p>
    <w:p w14:paraId="4627E35F">
      <w:pPr>
        <w:jc w:val="left"/>
        <w:rPr>
          <w:rFonts w:hint="default" w:ascii="Times New Roman" w:hAnsi="Times New Roman" w:cs="Times New Roman"/>
          <w:color w:val="auto"/>
          <w:sz w:val="28"/>
          <w:szCs w:val="28"/>
          <w:lang w:val="en-US"/>
        </w:rPr>
      </w:pPr>
    </w:p>
    <w:p w14:paraId="4877D368">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How RCE Happens</w:t>
      </w:r>
    </w:p>
    <w:p w14:paraId="36827257">
      <w:pPr>
        <w:numPr>
          <w:ilvl w:val="0"/>
          <w:numId w:val="15"/>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The server fails to properly validate or restrict input.</w:t>
      </w:r>
    </w:p>
    <w:p w14:paraId="1D594CA1">
      <w:pPr>
        <w:numPr>
          <w:ilvl w:val="0"/>
          <w:numId w:val="15"/>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Attackers send specially crafted requests (e.g., via HTTP body or headers).</w:t>
      </w:r>
    </w:p>
    <w:p w14:paraId="460AEE94">
      <w:pPr>
        <w:numPr>
          <w:ilvl w:val="0"/>
          <w:numId w:val="15"/>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The server interprets and runs the injected code.</w:t>
      </w:r>
    </w:p>
    <w:p w14:paraId="369643D7">
      <w:pPr>
        <w:jc w:val="left"/>
        <w:rPr>
          <w:rFonts w:hint="default" w:ascii="Times New Roman" w:hAnsi="Times New Roman" w:cs="Times New Roman"/>
          <w:color w:val="auto"/>
          <w:sz w:val="28"/>
          <w:szCs w:val="28"/>
          <w:lang w:val="en-US"/>
        </w:rPr>
      </w:pPr>
    </w:p>
    <w:p w14:paraId="0D274335">
      <w:pPr>
        <w:jc w:val="left"/>
        <w:rPr>
          <w:rFonts w:hint="default" w:ascii="Times New Roman" w:hAnsi="Times New Roman" w:cs="Times New Roman"/>
          <w:color w:val="auto"/>
          <w:sz w:val="28"/>
          <w:szCs w:val="28"/>
          <w:lang w:val="en-US"/>
        </w:rPr>
      </w:pPr>
      <w:r>
        <w:rPr>
          <w:rFonts w:hint="default" w:ascii="Bahnschrift" w:hAnsi="Bahnschrift" w:cs="Bahnschrift"/>
          <w:color w:val="00B050"/>
          <w:sz w:val="28"/>
          <w:szCs w:val="28"/>
          <w:lang w:val="en-US"/>
        </w:rPr>
        <w:t>Mitigation: Disable Code Execution During Deserialization</w:t>
      </w:r>
      <w:r>
        <w:rPr>
          <w:rFonts w:hint="default" w:ascii="Times New Roman" w:hAnsi="Times New Roman" w:cs="Times New Roman"/>
          <w:color w:val="auto"/>
          <w:sz w:val="28"/>
          <w:szCs w:val="28"/>
          <w:lang w:val="en-US"/>
        </w:rPr>
        <w:br w:type="textWrapping"/>
      </w:r>
      <w:r>
        <w:rPr>
          <w:rFonts w:hint="default" w:ascii="Times New Roman" w:hAnsi="Times New Roman" w:cs="Times New Roman"/>
          <w:color w:val="auto"/>
          <w:sz w:val="28"/>
          <w:szCs w:val="28"/>
          <w:lang w:val="en-US"/>
        </w:rPr>
        <w:t>RCE can happen when deserialized data runs code automatically. To prevent this, turn off any code-running features in serialization libraries, never trust unverified data, and keep your libraries and web server updated.</w:t>
      </w:r>
    </w:p>
    <w:p w14:paraId="0D35F94E">
      <w:pPr>
        <w:jc w:val="left"/>
        <w:rPr>
          <w:rFonts w:hint="default" w:ascii="Times New Roman" w:hAnsi="Times New Roman" w:cs="Times New Roman"/>
          <w:color w:val="auto"/>
          <w:sz w:val="28"/>
          <w:szCs w:val="28"/>
          <w:lang w:val="en-US"/>
        </w:rPr>
      </w:pPr>
    </w:p>
    <w:p w14:paraId="2A41723B">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Real Incident: Ruby on Rails RCE (2013)</w:t>
      </w:r>
    </w:p>
    <w:p w14:paraId="247A0182">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In 2013, a serious RCE vulnerability was found in the Ruby on Rails framework.</w:t>
      </w:r>
    </w:p>
    <w:p w14:paraId="771B7FF3">
      <w:pPr>
        <w:numPr>
          <w:ilvl w:val="0"/>
          <w:numId w:val="16"/>
        </w:numPr>
        <w:ind w:left="420" w:leftChars="0" w:hanging="420"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It occurred due to insecure XML request parsing.</w:t>
      </w:r>
    </w:p>
    <w:p w14:paraId="5E163356">
      <w:pPr>
        <w:numPr>
          <w:ilvl w:val="0"/>
          <w:numId w:val="16"/>
        </w:numPr>
        <w:ind w:left="420" w:leftChars="0" w:hanging="420"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Attackers could send XML with embedded YAML data.</w:t>
      </w:r>
    </w:p>
    <w:p w14:paraId="260E1142">
      <w:pPr>
        <w:numPr>
          <w:ilvl w:val="0"/>
          <w:numId w:val="16"/>
        </w:numPr>
        <w:ind w:left="420" w:leftChars="0" w:hanging="420"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This tricked the Rails server into executing arbitrary Ruby code.</w:t>
      </w:r>
    </w:p>
    <w:p w14:paraId="33C90E94">
      <w:pPr>
        <w:jc w:val="left"/>
        <w:rPr>
          <w:rFonts w:hint="default" w:ascii="Times New Roman" w:hAnsi="Times New Roman" w:cs="Times New Roman"/>
          <w:color w:val="auto"/>
          <w:sz w:val="28"/>
          <w:szCs w:val="28"/>
          <w:lang w:val="en-US"/>
        </w:rPr>
      </w:pPr>
    </w:p>
    <w:p w14:paraId="4FD93D81">
      <w:pPr>
        <w:jc w:val="left"/>
        <w:rPr>
          <w:rFonts w:hint="default" w:ascii="Times New Roman" w:hAnsi="Times New Roman" w:cs="Times New Roman"/>
          <w:color w:val="auto"/>
          <w:sz w:val="28"/>
          <w:szCs w:val="28"/>
          <w:lang w:val="en-US"/>
        </w:rPr>
      </w:pPr>
    </w:p>
    <w:p w14:paraId="359F6CAF">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File Upload Vulnerabilities</w:t>
      </w:r>
    </w:p>
    <w:p w14:paraId="4428FD83">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File upload vulnerabilities occur when users are allowed to upload files to a website without proper security checks. Attackers can exploit this by uploading malicious files—such as scripts or web shells—that can be executed on the server, potentially gaining full access.</w:t>
      </w:r>
    </w:p>
    <w:p w14:paraId="1F6CF0AF">
      <w:pPr>
        <w:jc w:val="left"/>
        <w:rPr>
          <w:rFonts w:hint="default" w:ascii="Times New Roman" w:hAnsi="Times New Roman" w:cs="Times New Roman"/>
          <w:color w:val="auto"/>
          <w:sz w:val="28"/>
          <w:szCs w:val="28"/>
          <w:lang w:val="en-US"/>
        </w:rPr>
      </w:pPr>
    </w:p>
    <w:p w14:paraId="22C8491A">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How the Attack Works</w:t>
      </w:r>
    </w:p>
    <w:p w14:paraId="7C322B45">
      <w:pPr>
        <w:numPr>
          <w:ilvl w:val="0"/>
          <w:numId w:val="16"/>
        </w:numPr>
        <w:ind w:left="420" w:leftChars="0" w:hanging="420"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An attacker uploads a file disguised as a harmless image or document.</w:t>
      </w:r>
    </w:p>
    <w:p w14:paraId="7BC92877">
      <w:pPr>
        <w:numPr>
          <w:ilvl w:val="0"/>
          <w:numId w:val="16"/>
        </w:numPr>
        <w:ind w:left="420" w:leftChars="0" w:hanging="420"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The file contains malicious code (e.g., a script or command).</w:t>
      </w:r>
    </w:p>
    <w:p w14:paraId="1934A97F">
      <w:pPr>
        <w:numPr>
          <w:ilvl w:val="0"/>
          <w:numId w:val="16"/>
        </w:numPr>
        <w:ind w:left="420" w:leftChars="0" w:hanging="420"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If the server stores and executes it, the attacker can take control or run arbitrary commands.</w:t>
      </w:r>
    </w:p>
    <w:p w14:paraId="0ACD33D9">
      <w:pPr>
        <w:jc w:val="left"/>
        <w:rPr>
          <w:rFonts w:hint="default" w:ascii="Times New Roman" w:hAnsi="Times New Roman" w:cs="Times New Roman"/>
          <w:color w:val="auto"/>
          <w:sz w:val="28"/>
          <w:szCs w:val="28"/>
          <w:lang w:val="en-US"/>
        </w:rPr>
      </w:pPr>
    </w:p>
    <w:p w14:paraId="6A313AAA">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Mitigation Strategies</w:t>
      </w:r>
    </w:p>
    <w:p w14:paraId="409A4485">
      <w:pPr>
        <w:numPr>
          <w:ilvl w:val="0"/>
          <w:numId w:val="0"/>
        </w:numPr>
        <w:jc w:val="left"/>
        <w:rPr>
          <w:rFonts w:hint="default" w:ascii="Times New Roman" w:hAnsi="Times New Roman" w:cs="Times New Roman"/>
          <w:color w:val="auto"/>
          <w:sz w:val="28"/>
          <w:szCs w:val="28"/>
          <w:lang w:val="en-US"/>
        </w:rPr>
      </w:pPr>
      <w:r>
        <w:rPr>
          <w:rFonts w:hint="default" w:ascii="Times New Roman" w:hAnsi="Times New Roman" w:cs="Times New Roman"/>
          <w:b/>
          <w:bCs/>
          <w:color w:val="auto"/>
          <w:sz w:val="28"/>
          <w:szCs w:val="28"/>
          <w:lang w:val="en-US"/>
        </w:rPr>
        <w:t>Host Files on a Secure System</w:t>
      </w:r>
      <w:r>
        <w:rPr>
          <w:rFonts w:hint="default" w:ascii="Times New Roman" w:hAnsi="Times New Roman" w:cs="Times New Roman"/>
          <w:color w:val="auto"/>
          <w:sz w:val="28"/>
          <w:szCs w:val="28"/>
          <w:lang w:val="en-US"/>
        </w:rPr>
        <w:br w:type="textWrapping"/>
      </w:r>
      <w:r>
        <w:rPr>
          <w:rFonts w:hint="default" w:ascii="Times New Roman" w:hAnsi="Times New Roman" w:cs="Times New Roman"/>
          <w:color w:val="auto"/>
          <w:sz w:val="28"/>
          <w:szCs w:val="28"/>
          <w:lang w:val="en-US"/>
        </w:rPr>
        <w:t>1. Use a Content Delivery Network (CDN) or secure cloud storage to store</w:t>
      </w:r>
    </w:p>
    <w:p w14:paraId="1E568C6C">
      <w:pPr>
        <w:numPr>
          <w:ilvl w:val="0"/>
          <w:numId w:val="0"/>
        </w:numPr>
        <w:ind w:firstLine="280" w:firstLineChars="10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uploaded files outside your web server.</w:t>
      </w:r>
    </w:p>
    <w:p w14:paraId="44FA6151">
      <w:pPr>
        <w:numPr>
          <w:ilvl w:val="0"/>
          <w:numId w:val="0"/>
        </w:numPr>
        <w:ind w:leftChars="0"/>
        <w:jc w:val="left"/>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eastAsia="zh-CN"/>
        </w:rPr>
        <w:t>Ensure Uploaded Files Cannot Be Executed</w:t>
      </w:r>
    </w:p>
    <w:p w14:paraId="2122E010">
      <w:pPr>
        <w:numPr>
          <w:ilvl w:val="0"/>
          <w:numId w:val="17"/>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Store files without execute permissions.</w:t>
      </w:r>
    </w:p>
    <w:p w14:paraId="00FE3813">
      <w:pPr>
        <w:numPr>
          <w:ilvl w:val="0"/>
          <w:numId w:val="17"/>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Place uploads in separate directories from your web app code.</w:t>
      </w:r>
    </w:p>
    <w:p w14:paraId="4DC415EE">
      <w:pPr>
        <w:numPr>
          <w:ilvl w:val="0"/>
          <w:numId w:val="17"/>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Avoid allowing risky file types (like .php, .exe).</w:t>
      </w:r>
    </w:p>
    <w:p w14:paraId="1A78D4D2">
      <w:pPr>
        <w:numPr>
          <w:ilvl w:val="0"/>
          <w:numId w:val="0"/>
        </w:numPr>
        <w:ind w:leftChars="0"/>
        <w:jc w:val="left"/>
        <w:rPr>
          <w:rFonts w:hint="default" w:ascii="Times New Roman" w:hAnsi="Times New Roman" w:cs="Times New Roman"/>
          <w:b/>
          <w:bCs/>
          <w:color w:val="auto"/>
          <w:sz w:val="28"/>
          <w:szCs w:val="28"/>
          <w:lang w:val="en-US" w:eastAsia="zh-CN"/>
        </w:rPr>
      </w:pPr>
    </w:p>
    <w:p w14:paraId="08021BB7">
      <w:pPr>
        <w:numPr>
          <w:ilvl w:val="0"/>
          <w:numId w:val="0"/>
        </w:numPr>
        <w:ind w:leftChars="0"/>
        <w:jc w:val="left"/>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eastAsia="zh-CN"/>
        </w:rPr>
        <w:t>Validate the Content of Uploaded Files</w:t>
      </w:r>
    </w:p>
    <w:p w14:paraId="045793B2">
      <w:pPr>
        <w:numPr>
          <w:ilvl w:val="0"/>
          <w:numId w:val="18"/>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Check file headers and actual file content—not just the file extension or name.</w:t>
      </w:r>
    </w:p>
    <w:p w14:paraId="3DD8C5B9">
      <w:pPr>
        <w:numPr>
          <w:ilvl w:val="0"/>
          <w:numId w:val="18"/>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Validate file types on the server after upload.</w:t>
      </w:r>
    </w:p>
    <w:p w14:paraId="1A0E76AE">
      <w:pPr>
        <w:numPr>
          <w:ilvl w:val="0"/>
          <w:numId w:val="0"/>
        </w:numPr>
        <w:ind w:leftChars="0"/>
        <w:jc w:val="left"/>
        <w:rPr>
          <w:rFonts w:hint="default" w:ascii="Times New Roman" w:hAnsi="Times New Roman" w:cs="Times New Roman"/>
          <w:color w:val="auto"/>
          <w:sz w:val="28"/>
          <w:szCs w:val="28"/>
          <w:lang w:val="en-US"/>
        </w:rPr>
      </w:pPr>
      <w:r>
        <w:rPr>
          <w:rFonts w:hint="default" w:ascii="Times New Roman" w:hAnsi="Times New Roman" w:cs="Times New Roman"/>
          <w:b/>
          <w:bCs/>
          <w:color w:val="auto"/>
          <w:sz w:val="28"/>
          <w:szCs w:val="28"/>
          <w:lang w:val="en-US"/>
        </w:rPr>
        <w:t>Run Antivirus Software</w:t>
      </w:r>
      <w:r>
        <w:rPr>
          <w:rFonts w:hint="default" w:ascii="Times New Roman" w:hAnsi="Times New Roman" w:cs="Times New Roman"/>
          <w:color w:val="auto"/>
          <w:sz w:val="28"/>
          <w:szCs w:val="28"/>
          <w:lang w:val="en-US"/>
        </w:rPr>
        <w:br w:type="textWrapping"/>
      </w:r>
      <w:r>
        <w:rPr>
          <w:rFonts w:hint="default" w:ascii="Times New Roman" w:hAnsi="Times New Roman" w:cs="Times New Roman"/>
          <w:color w:val="auto"/>
          <w:sz w:val="28"/>
          <w:szCs w:val="28"/>
          <w:lang w:val="en-US"/>
        </w:rPr>
        <w:t>1. Use server-side antivirus software to scan uploaded files, especially on</w:t>
      </w:r>
    </w:p>
    <w:p w14:paraId="037610CA">
      <w:pPr>
        <w:numPr>
          <w:ilvl w:val="0"/>
          <w:numId w:val="0"/>
        </w:numPr>
        <w:ind w:leftChars="0" w:firstLine="280" w:firstLineChars="10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platforms like Windows.</w:t>
      </w:r>
    </w:p>
    <w:p w14:paraId="06A37F89">
      <w:pPr>
        <w:jc w:val="left"/>
        <w:rPr>
          <w:rFonts w:hint="default" w:ascii="Bahnschrift" w:hAnsi="Bahnschrift" w:cs="Bahnschrift"/>
          <w:color w:val="00B050"/>
          <w:sz w:val="28"/>
          <w:szCs w:val="28"/>
          <w:lang w:val="en-US"/>
        </w:rPr>
      </w:pPr>
    </w:p>
    <w:p w14:paraId="57B31C58">
      <w:pPr>
        <w:jc w:val="left"/>
        <w:rPr>
          <w:rFonts w:hint="default" w:ascii="Bahnschrift" w:hAnsi="Bahnschrift" w:cs="Bahnschrift"/>
          <w:color w:val="00B050"/>
          <w:sz w:val="28"/>
          <w:szCs w:val="28"/>
          <w:lang w:val="en-US"/>
        </w:rPr>
      </w:pPr>
    </w:p>
    <w:p w14:paraId="389F9FDA">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Cross-Site Scripting (XSS) Attacks</w:t>
      </w:r>
    </w:p>
    <w:p w14:paraId="691A0E64">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Cross-site scripting (XSS) is a type of code injection attack where hackers inject malicious JavaScript into a web page, which then runs in the user's browser.</w:t>
      </w:r>
    </w:p>
    <w:p w14:paraId="50A987B5">
      <w:pPr>
        <w:jc w:val="left"/>
        <w:rPr>
          <w:rFonts w:hint="default" w:ascii="Times New Roman" w:hAnsi="Times New Roman" w:cs="Times New Roman"/>
          <w:color w:val="auto"/>
          <w:sz w:val="28"/>
          <w:szCs w:val="28"/>
          <w:lang w:val="en-US"/>
        </w:rPr>
      </w:pPr>
    </w:p>
    <w:p w14:paraId="39595D0B">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Even if your server is secure, XSS lets attackers:</w:t>
      </w:r>
    </w:p>
    <w:p w14:paraId="4F74A99A">
      <w:pPr>
        <w:numPr>
          <w:ilvl w:val="0"/>
          <w:numId w:val="19"/>
        </w:numPr>
        <w:ind w:left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Steal login info or credit card data</w:t>
      </w:r>
    </w:p>
    <w:p w14:paraId="30CF78EB">
      <w:pPr>
        <w:numPr>
          <w:ilvl w:val="0"/>
          <w:numId w:val="19"/>
        </w:numPr>
        <w:ind w:left="0" w:leftChars="0" w:firstLine="0"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Hijack user sessions</w:t>
      </w:r>
    </w:p>
    <w:p w14:paraId="18AE3566">
      <w:pPr>
        <w:numPr>
          <w:ilvl w:val="0"/>
          <w:numId w:val="18"/>
        </w:numPr>
        <w:ind w:left="0" w:leftChars="0" w:firstLine="0"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 xml:space="preserve">Modify web page content </w:t>
      </w:r>
    </w:p>
    <w:p w14:paraId="3BA475DE">
      <w:pPr>
        <w:jc w:val="left"/>
        <w:rPr>
          <w:rFonts w:hint="default" w:ascii="Times New Roman" w:hAnsi="Times New Roman" w:cs="Times New Roman"/>
          <w:color w:val="auto"/>
          <w:sz w:val="28"/>
          <w:szCs w:val="28"/>
          <w:lang w:val="en-US"/>
        </w:rPr>
      </w:pPr>
    </w:p>
    <w:p w14:paraId="14B9243B">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Stored XSS (Cross-Site Scripting)</w:t>
      </w:r>
    </w:p>
    <w:p w14:paraId="733A67E4">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Stored XSS happens when a hacker puts JavaScript into a website’s database, like in a comment or profile.</w:t>
      </w:r>
    </w:p>
    <w:p w14:paraId="59C0213D">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Later, when someone visits that page, the script runs in their browser.</w:t>
      </w:r>
    </w:p>
    <w:p w14:paraId="1F7813E7">
      <w:pPr>
        <w:jc w:val="left"/>
        <w:rPr>
          <w:rFonts w:hint="default" w:ascii="Times New Roman" w:hAnsi="Times New Roman" w:cs="Times New Roman"/>
          <w:color w:val="auto"/>
          <w:sz w:val="28"/>
          <w:szCs w:val="28"/>
          <w:lang w:val="en-US"/>
        </w:rPr>
      </w:pPr>
    </w:p>
    <w:p w14:paraId="6ED4EE34">
      <w:pPr>
        <w:jc w:val="left"/>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Danger:</w:t>
      </w:r>
    </w:p>
    <w:p w14:paraId="2DFD51A0">
      <w:pPr>
        <w:numPr>
          <w:ilvl w:val="0"/>
          <w:numId w:val="20"/>
        </w:numPr>
        <w:ind w:left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Steal user data or sessions</w:t>
      </w:r>
    </w:p>
    <w:p w14:paraId="0D5DEFD3">
      <w:pPr>
        <w:numPr>
          <w:ilvl w:val="0"/>
          <w:numId w:val="20"/>
        </w:numPr>
        <w:ind w:left="0" w:leftChars="0" w:firstLine="0"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Redirect to bad sites</w:t>
      </w:r>
    </w:p>
    <w:p w14:paraId="49CDAC6B">
      <w:pPr>
        <w:jc w:val="left"/>
        <w:rPr>
          <w:rFonts w:hint="default" w:ascii="Times New Roman" w:hAnsi="Times New Roman" w:cs="Times New Roman"/>
          <w:color w:val="auto"/>
          <w:sz w:val="28"/>
          <w:szCs w:val="28"/>
          <w:lang w:val="en-US"/>
        </w:rPr>
      </w:pPr>
    </w:p>
    <w:p w14:paraId="295C8BB3">
      <w:pPr>
        <w:jc w:val="left"/>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Fix:</w:t>
      </w:r>
    </w:p>
    <w:p w14:paraId="0F238F0E">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Escape or clean user input before showing it.</w:t>
      </w:r>
    </w:p>
    <w:p w14:paraId="111B0138">
      <w:pPr>
        <w:jc w:val="left"/>
        <w:rPr>
          <w:rFonts w:hint="default" w:ascii="Times New Roman" w:hAnsi="Times New Roman" w:cs="Times New Roman"/>
          <w:color w:val="auto"/>
          <w:sz w:val="28"/>
          <w:szCs w:val="28"/>
          <w:lang w:val="en-US"/>
        </w:rPr>
      </w:pPr>
    </w:p>
    <w:p w14:paraId="3406A2FD">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How to Prevent Stored Cross-Site Scripting (XSS)</w:t>
      </w:r>
    </w:p>
    <w:p w14:paraId="7DFDC7CF">
      <w:pPr>
        <w:jc w:val="left"/>
        <w:rPr>
          <w:rFonts w:hint="default" w:ascii="Times New Roman" w:hAnsi="Times New Roman" w:cs="Times New Roman"/>
          <w:color w:val="auto"/>
          <w:sz w:val="28"/>
          <w:szCs w:val="28"/>
          <w:lang w:val="en-US"/>
        </w:rPr>
      </w:pPr>
      <w:r>
        <w:rPr>
          <w:rFonts w:hint="default" w:ascii="Times New Roman" w:hAnsi="Times New Roman" w:cs="Times New Roman"/>
          <w:b/>
          <w:bCs/>
          <w:color w:val="auto"/>
          <w:sz w:val="28"/>
          <w:szCs w:val="28"/>
          <w:lang w:val="en-US"/>
        </w:rPr>
        <w:t>Escape HTML Characters</w:t>
      </w:r>
    </w:p>
    <w:p w14:paraId="5917D53D">
      <w:pPr>
        <w:numPr>
          <w:ilvl w:val="0"/>
          <w:numId w:val="21"/>
        </w:numPr>
        <w:ind w:left="425" w:leftChars="0" w:hanging="425"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Convert special HTML characters (&lt;, &gt;, &amp;, ", ') into safe codes like &amp;lt;, &amp;gt;, &amp;amp;.</w:t>
      </w:r>
    </w:p>
    <w:p w14:paraId="44C2BDC2">
      <w:pPr>
        <w:numPr>
          <w:ilvl w:val="0"/>
          <w:numId w:val="21"/>
        </w:numPr>
        <w:ind w:left="425" w:leftChars="0" w:hanging="425"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This way, the browser shows them as text instead of running them as code.</w:t>
      </w:r>
    </w:p>
    <w:p w14:paraId="5C4E43A4">
      <w:pPr>
        <w:numPr>
          <w:ilvl w:val="0"/>
          <w:numId w:val="21"/>
        </w:numPr>
        <w:ind w:left="425" w:leftChars="0" w:hanging="425"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Most modern web frameworks do this automatically when displaying user content.</w:t>
      </w:r>
    </w:p>
    <w:p w14:paraId="44B33C55">
      <w:pPr>
        <w:jc w:val="left"/>
        <w:rPr>
          <w:rFonts w:hint="default" w:ascii="Times New Roman" w:hAnsi="Times New Roman" w:cs="Times New Roman"/>
          <w:color w:val="auto"/>
          <w:sz w:val="28"/>
          <w:szCs w:val="28"/>
          <w:lang w:val="en-US"/>
        </w:rPr>
      </w:pPr>
    </w:p>
    <w:p w14:paraId="3CABBF12">
      <w:pPr>
        <w:jc w:val="left"/>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Implement a Content Security Policy (CSP)</w:t>
      </w:r>
    </w:p>
    <w:p w14:paraId="01F35645">
      <w:pPr>
        <w:numPr>
          <w:ilvl w:val="0"/>
          <w:numId w:val="22"/>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Add a security rule telling browsers not to run inline JavaScript (scripts inside &lt;script&gt; tags).</w:t>
      </w:r>
    </w:p>
    <w:p w14:paraId="13EDDAAB">
      <w:pPr>
        <w:numPr>
          <w:ilvl w:val="0"/>
          <w:numId w:val="22"/>
        </w:numPr>
        <w:ind w:left="0" w:leftChars="0" w:firstLine="0"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Allow scripts only from trusted sources (like your own site).</w:t>
      </w:r>
    </w:p>
    <w:p w14:paraId="3C949563">
      <w:pPr>
        <w:numPr>
          <w:ilvl w:val="0"/>
          <w:numId w:val="22"/>
        </w:numPr>
        <w:ind w:left="0" w:leftChars="0" w:firstLine="0"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This blocks malicious scripts that sneak in via comments or inputs.</w:t>
      </w:r>
    </w:p>
    <w:p w14:paraId="6C5303AE">
      <w:pPr>
        <w:jc w:val="left"/>
        <w:rPr>
          <w:rFonts w:hint="default" w:ascii="Times New Roman" w:hAnsi="Times New Roman" w:cs="Times New Roman"/>
          <w:color w:val="auto"/>
          <w:sz w:val="28"/>
          <w:szCs w:val="28"/>
          <w:lang w:val="en-US"/>
        </w:rPr>
      </w:pPr>
    </w:p>
    <w:p w14:paraId="2AEC23DD">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DOM-Based XSS (Cross-Site Scripting)</w:t>
      </w:r>
    </w:p>
    <w:p w14:paraId="61E28B50">
      <w:pPr>
        <w:numPr>
          <w:ilvl w:val="0"/>
          <w:numId w:val="23"/>
        </w:numPr>
        <w:ind w:left="420" w:leftChars="0" w:hanging="420"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Happens in the browser when JavaScript uses the URL part after # (called the URI fragment).</w:t>
      </w:r>
    </w:p>
    <w:p w14:paraId="71CA1CD0">
      <w:pPr>
        <w:numPr>
          <w:ilvl w:val="0"/>
          <w:numId w:val="23"/>
        </w:numPr>
        <w:ind w:left="420" w:leftChars="0" w:hanging="420"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If the script puts this part into the page without checking, attackers can send a link with harmful code.</w:t>
      </w:r>
    </w:p>
    <w:p w14:paraId="11704BEE">
      <w:pPr>
        <w:numPr>
          <w:ilvl w:val="0"/>
          <w:numId w:val="23"/>
        </w:numPr>
        <w:ind w:left="420" w:leftChars="0" w:hanging="420"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When a user clicks it, the bad code runs in their browser.</w:t>
      </w:r>
    </w:p>
    <w:p w14:paraId="4CBBA09E">
      <w:pPr>
        <w:numPr>
          <w:numId w:val="0"/>
        </w:numPr>
        <w:ind w:leftChars="0"/>
        <w:jc w:val="left"/>
        <w:rPr>
          <w:rFonts w:hint="default" w:ascii="Times New Roman" w:hAnsi="Times New Roman" w:cs="Times New Roman"/>
          <w:color w:val="auto"/>
          <w:sz w:val="28"/>
          <w:szCs w:val="28"/>
          <w:lang w:val="en-US"/>
        </w:rPr>
      </w:pPr>
    </w:p>
    <w:p w14:paraId="421EBF12">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eastAsia="zh-CN"/>
        </w:rPr>
        <w:t>Mitigation: Escaping Dynamic Content from URI Fragments</w:t>
      </w:r>
    </w:p>
    <w:p w14:paraId="0E5DE467">
      <w:pPr>
        <w:numPr>
          <w:ilvl w:val="0"/>
          <w:numId w:val="24"/>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Always clean or escape anything from the URL fragment before adding it to the page.</w:t>
      </w:r>
    </w:p>
    <w:p w14:paraId="6D73CCC9">
      <w:pPr>
        <w:numPr>
          <w:ilvl w:val="0"/>
          <w:numId w:val="24"/>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Don’t add raw HTML from the URL directly.</w:t>
      </w:r>
    </w:p>
    <w:p w14:paraId="1DCC2E6C">
      <w:pPr>
        <w:numPr>
          <w:ilvl w:val="0"/>
          <w:numId w:val="24"/>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Use frameworks like React that help prevent this.</w:t>
      </w:r>
    </w:p>
    <w:p w14:paraId="4784C1B1">
      <w:pPr>
        <w:numPr>
          <w:ilvl w:val="0"/>
          <w:numId w:val="24"/>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Use a Content Security Policy to block unsafe scripts</w:t>
      </w:r>
    </w:p>
    <w:p w14:paraId="1F097812">
      <w:pPr>
        <w:jc w:val="left"/>
        <w:rPr>
          <w:rFonts w:hint="default" w:ascii="Bahnschrift" w:hAnsi="Bahnschrift" w:cs="Bahnschrift"/>
          <w:color w:val="00B050"/>
          <w:sz w:val="28"/>
          <w:szCs w:val="28"/>
          <w:lang w:val="en-US"/>
        </w:rPr>
      </w:pPr>
    </w:p>
    <w:p w14:paraId="6B0F7120">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Cross-Site Request Forgery (CSRF)</w:t>
      </w:r>
    </w:p>
    <w:p w14:paraId="0FBDCFE5">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It is an attack where a user is tricked into performing unwanted actions on a website where they are already logged in. This usually happens when an attacker sends a malicious link that makes a request on behalf of the victim without their consent.</w:t>
      </w:r>
    </w:p>
    <w:p w14:paraId="3453C679">
      <w:pPr>
        <w:jc w:val="left"/>
        <w:rPr>
          <w:rFonts w:hint="default" w:ascii="Times New Roman" w:hAnsi="Times New Roman" w:cs="Times New Roman"/>
          <w:color w:val="auto"/>
          <w:sz w:val="28"/>
          <w:szCs w:val="28"/>
          <w:lang w:val="en-US"/>
        </w:rPr>
      </w:pPr>
    </w:p>
    <w:p w14:paraId="6B423664">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CSRF attacks take advantage of the trust that a site has in a user’s browser.</w:t>
      </w:r>
    </w:p>
    <w:p w14:paraId="3B596CFF">
      <w:pPr>
        <w:jc w:val="left"/>
        <w:rPr>
          <w:rFonts w:hint="default" w:ascii="Times New Roman" w:hAnsi="Times New Roman" w:cs="Times New Roman"/>
          <w:color w:val="auto"/>
          <w:sz w:val="28"/>
          <w:szCs w:val="28"/>
          <w:lang w:val="en-US"/>
        </w:rPr>
      </w:pPr>
    </w:p>
    <w:p w14:paraId="7F2301E8">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How CSRF Attacks Work</w:t>
      </w:r>
    </w:p>
    <w:p w14:paraId="17025A84">
      <w:pPr>
        <w:numPr>
          <w:ilvl w:val="0"/>
          <w:numId w:val="25"/>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A logged-in user visits a malicious site or clicks a crafted link.</w:t>
      </w:r>
    </w:p>
    <w:p w14:paraId="7C19A0E2">
      <w:pPr>
        <w:numPr>
          <w:ilvl w:val="0"/>
          <w:numId w:val="25"/>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The malicious request is sent to the victim’s authenticated website.</w:t>
      </w:r>
    </w:p>
    <w:p w14:paraId="5C6A6A85">
      <w:pPr>
        <w:numPr>
          <w:ilvl w:val="0"/>
          <w:numId w:val="25"/>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The site performs the action, thinking it was a legitimate request from the</w:t>
      </w:r>
    </w:p>
    <w:p w14:paraId="2521B710">
      <w:pPr>
        <w:numPr>
          <w:ilvl w:val="0"/>
          <w:numId w:val="0"/>
        </w:numPr>
        <w:ind w:firstLine="280" w:firstLineChars="10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user.</w:t>
      </w:r>
    </w:p>
    <w:p w14:paraId="431124DE">
      <w:pPr>
        <w:jc w:val="left"/>
        <w:rPr>
          <w:rFonts w:hint="default" w:ascii="Times New Roman" w:hAnsi="Times New Roman" w:cs="Times New Roman"/>
          <w:color w:val="auto"/>
          <w:sz w:val="28"/>
          <w:szCs w:val="28"/>
          <w:lang w:val="en-US"/>
        </w:rPr>
      </w:pPr>
    </w:p>
    <w:p w14:paraId="7456F9CE">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These attacks often use GET requests to perform sensitive actions unintentionally.</w:t>
      </w:r>
    </w:p>
    <w:p w14:paraId="69D05860">
      <w:pPr>
        <w:jc w:val="left"/>
        <w:rPr>
          <w:rFonts w:hint="default" w:ascii="Times New Roman" w:hAnsi="Times New Roman" w:cs="Times New Roman"/>
          <w:color w:val="auto"/>
          <w:sz w:val="28"/>
          <w:szCs w:val="28"/>
          <w:lang w:val="en-US"/>
        </w:rPr>
      </w:pPr>
    </w:p>
    <w:p w14:paraId="1A2A67FF">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Mitigation 1: Follow REST Principles</w:t>
      </w:r>
    </w:p>
    <w:p w14:paraId="766286B5">
      <w:pPr>
        <w:numPr>
          <w:ilvl w:val="0"/>
          <w:numId w:val="26"/>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Use GET requests only to retrieve data, not to make changes.</w:t>
      </w:r>
    </w:p>
    <w:p w14:paraId="5FFE860E">
      <w:pPr>
        <w:numPr>
          <w:ilvl w:val="0"/>
          <w:numId w:val="26"/>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Use POST, PUT, or DELETE for actions that change data.</w:t>
      </w:r>
    </w:p>
    <w:p w14:paraId="7913A088">
      <w:pPr>
        <w:numPr>
          <w:ilvl w:val="0"/>
          <w:numId w:val="26"/>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This reduces the chance of triggering dangerous actions through links.</w:t>
      </w:r>
    </w:p>
    <w:p w14:paraId="7CE84CF2">
      <w:pPr>
        <w:jc w:val="left"/>
        <w:rPr>
          <w:rFonts w:hint="default" w:ascii="Times New Roman" w:hAnsi="Times New Roman" w:cs="Times New Roman"/>
          <w:color w:val="auto"/>
          <w:sz w:val="28"/>
          <w:szCs w:val="28"/>
          <w:lang w:val="en-US"/>
        </w:rPr>
      </w:pPr>
    </w:p>
    <w:p w14:paraId="36A987D2">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Mitigation 2: Implement Anti-CSRF Cookies</w:t>
      </w:r>
    </w:p>
    <w:p w14:paraId="73C6B28C">
      <w:pPr>
        <w:numPr>
          <w:ilvl w:val="0"/>
          <w:numId w:val="27"/>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Generate a random token and send it to the user in a cookie.</w:t>
      </w:r>
    </w:p>
    <w:p w14:paraId="0D8393CD">
      <w:pPr>
        <w:numPr>
          <w:ilvl w:val="0"/>
          <w:numId w:val="27"/>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Include the same token in forms or headers on your site.</w:t>
      </w:r>
    </w:p>
    <w:p w14:paraId="2B8E3FFA">
      <w:pPr>
        <w:numPr>
          <w:ilvl w:val="0"/>
          <w:numId w:val="27"/>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When a request is made, the server checks if the token in the form matches</w:t>
      </w:r>
    </w:p>
    <w:p w14:paraId="601E8285">
      <w:pPr>
        <w:numPr>
          <w:ilvl w:val="0"/>
          <w:numId w:val="0"/>
        </w:numPr>
        <w:ind w:firstLine="280" w:firstLineChars="10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the one in the cookie.</w:t>
      </w:r>
    </w:p>
    <w:p w14:paraId="1AE735C7">
      <w:pPr>
        <w:numPr>
          <w:ilvl w:val="0"/>
          <w:numId w:val="27"/>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If the tokens don’t match, the request is rejected.</w:t>
      </w:r>
    </w:p>
    <w:p w14:paraId="2B3A6332">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This ensures the request came from your own site.</w:t>
      </w:r>
    </w:p>
    <w:p w14:paraId="44DC787A">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Mitigation 3: Use the SameSite Cookie Attribute</w:t>
      </w:r>
    </w:p>
    <w:p w14:paraId="3BBA82E6">
      <w:pPr>
        <w:numPr>
          <w:ilvl w:val="0"/>
          <w:numId w:val="28"/>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Add SameSite=Strict or SameSite=Lax to cookies.</w:t>
      </w:r>
    </w:p>
    <w:p w14:paraId="69E8F210">
      <w:pPr>
        <w:numPr>
          <w:ilvl w:val="0"/>
          <w:numId w:val="28"/>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Strict: Cookies are only sent with requests from your own site.</w:t>
      </w:r>
    </w:p>
    <w:p w14:paraId="593396E9">
      <w:pPr>
        <w:numPr>
          <w:ilvl w:val="0"/>
          <w:numId w:val="28"/>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Lax: Allows cookies on normal navigation (e.g., clicking links), but blocks</w:t>
      </w:r>
    </w:p>
    <w:p w14:paraId="1A264E79">
      <w:pPr>
        <w:numPr>
          <w:ilvl w:val="0"/>
          <w:numId w:val="0"/>
        </w:numPr>
        <w:ind w:firstLine="280" w:firstLineChars="10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them on forms or scripts from other sites.</w:t>
      </w:r>
    </w:p>
    <w:p w14:paraId="6CBBE9C4">
      <w:pPr>
        <w:numPr>
          <w:ilvl w:val="0"/>
          <w:numId w:val="28"/>
        </w:numPr>
        <w:ind w:left="0" w:leftChars="0" w:firstLine="0"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This stops cookies from being used in cross-site requests.</w:t>
      </w:r>
    </w:p>
    <w:p w14:paraId="5E696BB8">
      <w:pPr>
        <w:jc w:val="left"/>
        <w:rPr>
          <w:rFonts w:hint="default" w:ascii="Bahnschrift" w:hAnsi="Bahnschrift" w:cs="Bahnschrift"/>
          <w:color w:val="00B050"/>
          <w:sz w:val="28"/>
          <w:szCs w:val="28"/>
          <w:lang w:val="en-US"/>
        </w:rPr>
      </w:pPr>
    </w:p>
    <w:p w14:paraId="7159EABC">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Bonus Mitigation: Require Reauthentication for Sensitive Actions</w:t>
      </w:r>
    </w:p>
    <w:p w14:paraId="0EFD2D66">
      <w:pPr>
        <w:numPr>
          <w:ilvl w:val="0"/>
          <w:numId w:val="29"/>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Ask users to enter their password again for high-risk actions (like changing</w:t>
      </w:r>
    </w:p>
    <w:p w14:paraId="55F8FA83">
      <w:pPr>
        <w:numPr>
          <w:ilvl w:val="0"/>
          <w:numId w:val="0"/>
        </w:numPr>
        <w:ind w:firstLine="280" w:firstLineChars="10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passwords or making payments).</w:t>
      </w:r>
    </w:p>
    <w:p w14:paraId="17BF7876">
      <w:pPr>
        <w:numPr>
          <w:ilvl w:val="0"/>
          <w:numId w:val="29"/>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This ensures that even if a CSRF attack is attempted, the action cannot be</w:t>
      </w:r>
    </w:p>
    <w:p w14:paraId="06319C1C">
      <w:pPr>
        <w:numPr>
          <w:ilvl w:val="0"/>
          <w:numId w:val="0"/>
        </w:numPr>
        <w:ind w:firstLine="280" w:firstLineChars="10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completed without confirmation.</w:t>
      </w:r>
    </w:p>
    <w:p w14:paraId="11C85064">
      <w:pPr>
        <w:jc w:val="left"/>
        <w:rPr>
          <w:rFonts w:hint="default" w:ascii="Bahnschrift" w:hAnsi="Bahnschrift" w:cs="Bahnschrift"/>
          <w:color w:val="00B050"/>
          <w:sz w:val="28"/>
          <w:szCs w:val="28"/>
          <w:lang w:val="en-US"/>
        </w:rPr>
      </w:pPr>
    </w:p>
    <w:p w14:paraId="1D11B492">
      <w:pPr>
        <w:jc w:val="left"/>
        <w:rPr>
          <w:rFonts w:hint="default" w:ascii="Bahnschrift" w:hAnsi="Bahnschrift" w:cs="Bahnschrift"/>
          <w:color w:val="00B050"/>
          <w:sz w:val="28"/>
          <w:szCs w:val="28"/>
          <w:lang w:val="en-US"/>
        </w:rPr>
      </w:pPr>
    </w:p>
    <w:p w14:paraId="79A3D50D">
      <w:pPr>
        <w:jc w:val="left"/>
        <w:rPr>
          <w:rFonts w:hint="default" w:ascii="Bahnschrift" w:hAnsi="Bahnschrift" w:cs="Bahnschrift"/>
          <w:color w:val="00B050"/>
          <w:sz w:val="28"/>
          <w:szCs w:val="28"/>
          <w:lang w:val="en-US"/>
        </w:rPr>
      </w:pPr>
    </w:p>
    <w:p w14:paraId="6C6A39F7">
      <w:pPr>
        <w:jc w:val="left"/>
        <w:rPr>
          <w:rFonts w:hint="default" w:ascii="Bahnschrift" w:hAnsi="Bahnschrift" w:cs="Bahnschrift"/>
          <w:color w:val="00B050"/>
          <w:sz w:val="28"/>
          <w:szCs w:val="28"/>
          <w:lang w:val="en-US"/>
        </w:rPr>
      </w:pPr>
    </w:p>
    <w:p w14:paraId="6FE71A0E">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Session Hijacking</w:t>
      </w:r>
    </w:p>
    <w:p w14:paraId="74CB41E4">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When a user logs into a website, a session is created that allows the browser and web server to communicate without requiring the user to log in again for every request. This session is identified by a session ID, usually a large random number, sent between the browser and server to maintain user state.</w:t>
      </w:r>
    </w:p>
    <w:p w14:paraId="22ACC6BE">
      <w:pPr>
        <w:jc w:val="left"/>
        <w:rPr>
          <w:rFonts w:hint="default" w:ascii="Times New Roman" w:hAnsi="Times New Roman" w:cs="Times New Roman"/>
          <w:color w:val="auto"/>
          <w:sz w:val="28"/>
          <w:szCs w:val="28"/>
          <w:lang w:val="en-US"/>
        </w:rPr>
      </w:pPr>
    </w:p>
    <w:p w14:paraId="0D16D7D6">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How Sessions Work</w:t>
      </w:r>
    </w:p>
    <w:p w14:paraId="22A293B5">
      <w:pPr>
        <w:numPr>
          <w:ilvl w:val="0"/>
          <w:numId w:val="30"/>
        </w:numPr>
        <w:ind w:left="420" w:leftChars="0" w:hanging="420" w:firstLineChars="0"/>
        <w:jc w:val="left"/>
        <w:rPr>
          <w:rFonts w:hint="default" w:ascii="Times New Roman" w:hAnsi="Times New Roman" w:cs="Times New Roman"/>
          <w:color w:val="auto"/>
          <w:sz w:val="28"/>
          <w:szCs w:val="28"/>
          <w:lang w:val="en-US"/>
        </w:rPr>
      </w:pPr>
      <w:r>
        <w:rPr>
          <w:rFonts w:hint="default" w:ascii="Times New Roman" w:hAnsi="Times New Roman" w:cs="Times New Roman"/>
          <w:b/>
          <w:bCs/>
          <w:color w:val="auto"/>
          <w:sz w:val="28"/>
          <w:szCs w:val="28"/>
          <w:lang w:val="en-US"/>
        </w:rPr>
        <w:t>Session ID:</w:t>
      </w:r>
      <w:r>
        <w:rPr>
          <w:rFonts w:hint="default" w:ascii="Times New Roman" w:hAnsi="Times New Roman" w:cs="Times New Roman"/>
          <w:color w:val="auto"/>
          <w:sz w:val="28"/>
          <w:szCs w:val="28"/>
          <w:lang w:val="en-US"/>
        </w:rPr>
        <w:t xml:space="preserve"> A unique temporary identifier assigned by the server during login, sent in each HTTP request to associate requests with an authenticated user.</w:t>
      </w:r>
    </w:p>
    <w:p w14:paraId="422F9E30">
      <w:pPr>
        <w:numPr>
          <w:ilvl w:val="0"/>
          <w:numId w:val="30"/>
        </w:numPr>
        <w:ind w:left="420" w:leftChars="0" w:hanging="420" w:firstLineChars="0"/>
        <w:jc w:val="left"/>
        <w:rPr>
          <w:rFonts w:hint="default" w:ascii="Times New Roman" w:hAnsi="Times New Roman" w:cs="Times New Roman"/>
          <w:color w:val="auto"/>
          <w:sz w:val="28"/>
          <w:szCs w:val="28"/>
          <w:lang w:val="en-US"/>
        </w:rPr>
      </w:pPr>
      <w:r>
        <w:rPr>
          <w:rFonts w:hint="default" w:ascii="Times New Roman" w:hAnsi="Times New Roman" w:cs="Times New Roman"/>
          <w:b/>
          <w:bCs/>
          <w:color w:val="auto"/>
          <w:sz w:val="28"/>
          <w:szCs w:val="28"/>
          <w:lang w:val="en-US"/>
        </w:rPr>
        <w:t>Session State:</w:t>
      </w:r>
      <w:r>
        <w:rPr>
          <w:rFonts w:hint="default" w:ascii="Times New Roman" w:hAnsi="Times New Roman" w:cs="Times New Roman"/>
          <w:color w:val="auto"/>
          <w:sz w:val="28"/>
          <w:szCs w:val="28"/>
          <w:lang w:val="en-US"/>
        </w:rPr>
        <w:t xml:space="preserve"> Additional user-related data stored on the server or in the session cookie.</w:t>
      </w:r>
    </w:p>
    <w:p w14:paraId="15541F13">
      <w:pPr>
        <w:numPr>
          <w:ilvl w:val="0"/>
          <w:numId w:val="30"/>
        </w:numPr>
        <w:ind w:left="420" w:leftChars="0" w:hanging="420" w:firstLineChars="0"/>
        <w:jc w:val="left"/>
        <w:rPr>
          <w:rFonts w:hint="default" w:ascii="Times New Roman" w:hAnsi="Times New Roman" w:cs="Times New Roman"/>
          <w:color w:val="auto"/>
          <w:sz w:val="28"/>
          <w:szCs w:val="28"/>
          <w:lang w:val="en-US"/>
        </w:rPr>
      </w:pPr>
      <w:r>
        <w:rPr>
          <w:rFonts w:hint="default" w:ascii="Times New Roman" w:hAnsi="Times New Roman" w:cs="Times New Roman"/>
          <w:b/>
          <w:bCs/>
          <w:color w:val="auto"/>
          <w:sz w:val="28"/>
          <w:szCs w:val="28"/>
          <w:lang w:val="en-US"/>
        </w:rPr>
        <w:t>Session Implementations:</w:t>
      </w:r>
    </w:p>
    <w:p w14:paraId="72F76C89">
      <w:pPr>
        <w:numPr>
          <w:ilvl w:val="0"/>
          <w:numId w:val="31"/>
        </w:numPr>
        <w:ind w:left="420" w:leftChars="0" w:hanging="20"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Server-Side Sessions: Session state is stored on the server; the browser</w:t>
      </w:r>
    </w:p>
    <w:p w14:paraId="3EA5F37E">
      <w:pPr>
        <w:numPr>
          <w:ilvl w:val="0"/>
          <w:numId w:val="0"/>
        </w:numPr>
        <w:ind w:left="400" w:leftChars="0" w:firstLine="280" w:firstLineChars="10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only sends the session ID as a cookie.</w:t>
      </w:r>
    </w:p>
    <w:p w14:paraId="78B57C65">
      <w:pPr>
        <w:numPr>
          <w:ilvl w:val="0"/>
          <w:numId w:val="31"/>
        </w:numPr>
        <w:ind w:left="420" w:leftChars="0" w:hanging="20"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Client-Side Sessions: The entire session state is stored in an encrypted or</w:t>
      </w:r>
    </w:p>
    <w:p w14:paraId="02692B23">
      <w:pPr>
        <w:numPr>
          <w:ilvl w:val="0"/>
          <w:numId w:val="0"/>
        </w:numPr>
        <w:ind w:left="400" w:leftChars="0" w:firstLine="280" w:firstLineChars="10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digitally signed cookie on the client side, avoiding server-side storage but</w:t>
      </w:r>
    </w:p>
    <w:p w14:paraId="1D174D2A">
      <w:pPr>
        <w:numPr>
          <w:ilvl w:val="0"/>
          <w:numId w:val="0"/>
        </w:numPr>
        <w:ind w:left="400" w:leftChars="0" w:firstLine="280" w:firstLineChars="10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requiring strong protections to prevent tampering.</w:t>
      </w:r>
    </w:p>
    <w:p w14:paraId="54DABF16">
      <w:pPr>
        <w:jc w:val="left"/>
        <w:rPr>
          <w:rFonts w:hint="default" w:ascii="Times New Roman" w:hAnsi="Times New Roman" w:cs="Times New Roman"/>
          <w:color w:val="auto"/>
          <w:sz w:val="28"/>
          <w:szCs w:val="28"/>
          <w:lang w:val="en-US"/>
        </w:rPr>
      </w:pPr>
    </w:p>
    <w:p w14:paraId="07BC78F9">
      <w:pPr>
        <w:jc w:val="left"/>
        <w:rPr>
          <w:rFonts w:hint="default" w:ascii="Times New Roman" w:hAnsi="Times New Roman" w:cs="Times New Roman"/>
          <w:color w:val="auto"/>
          <w:sz w:val="28"/>
          <w:szCs w:val="28"/>
          <w:lang w:val="en-US"/>
        </w:rPr>
      </w:pPr>
    </w:p>
    <w:p w14:paraId="4B33EC4F">
      <w:pPr>
        <w:jc w:val="left"/>
        <w:rPr>
          <w:rFonts w:hint="default" w:ascii="Times New Roman" w:hAnsi="Times New Roman" w:cs="Times New Roman"/>
          <w:color w:val="auto"/>
          <w:sz w:val="28"/>
          <w:szCs w:val="28"/>
          <w:lang w:val="en-US"/>
        </w:rPr>
      </w:pPr>
      <w:r>
        <w:rPr>
          <w:rFonts w:hint="default" w:ascii="Bahnschrift" w:hAnsi="Bahnschrift" w:cs="Bahnschrift"/>
          <w:color w:val="00B050"/>
          <w:sz w:val="28"/>
          <w:szCs w:val="28"/>
          <w:lang w:val="en-US"/>
        </w:rPr>
        <w:t>How Attackers Hijack Sessions</w:t>
      </w:r>
    </w:p>
    <w:p w14:paraId="45CDDC6D">
      <w:pPr>
        <w:jc w:val="left"/>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Cookie Theft: Attackers steal session cookies using:</w:t>
      </w:r>
    </w:p>
    <w:p w14:paraId="634D2D9D">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Cross-Site Scripting (XSS) to inject malicious JavaScript.</w:t>
      </w:r>
    </w:p>
    <w:p w14:paraId="33B1292F">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Man-in-the-Middle (MitM) attacks to intercept unencrypted traffic.</w:t>
      </w:r>
    </w:p>
    <w:p w14:paraId="5B5F7F56">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Cross-Site Request Forgery (CSRF) to trick the browser into sending cookies.</w:t>
      </w:r>
    </w:p>
    <w:p w14:paraId="40E5F107">
      <w:pPr>
        <w:jc w:val="left"/>
        <w:rPr>
          <w:rFonts w:hint="default" w:ascii="Times New Roman" w:hAnsi="Times New Roman" w:cs="Times New Roman"/>
          <w:color w:val="auto"/>
          <w:sz w:val="28"/>
          <w:szCs w:val="28"/>
          <w:lang w:val="en-US"/>
        </w:rPr>
      </w:pPr>
    </w:p>
    <w:p w14:paraId="697B5A68">
      <w:pPr>
        <w:jc w:val="left"/>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Session Fixation:</w:t>
      </w:r>
    </w:p>
    <w:p w14:paraId="4FFDF333">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Forcing a user to use a known session ID, then hijacking that session after authentication.</w:t>
      </w:r>
    </w:p>
    <w:p w14:paraId="5D1CCAF8">
      <w:pPr>
        <w:jc w:val="left"/>
        <w:rPr>
          <w:rFonts w:hint="default" w:ascii="Times New Roman" w:hAnsi="Times New Roman" w:cs="Times New Roman"/>
          <w:color w:val="auto"/>
          <w:sz w:val="28"/>
          <w:szCs w:val="28"/>
          <w:lang w:val="en-US"/>
        </w:rPr>
      </w:pPr>
    </w:p>
    <w:p w14:paraId="12A09F91">
      <w:pPr>
        <w:jc w:val="left"/>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Weak Session IDs:</w:t>
      </w:r>
    </w:p>
    <w:p w14:paraId="1D87806E">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Using predictable or guessable session identifiers makes it easier for attackers to impersonate users.</w:t>
      </w:r>
    </w:p>
    <w:p w14:paraId="605A5D24">
      <w:pPr>
        <w:jc w:val="left"/>
        <w:rPr>
          <w:rFonts w:hint="default" w:ascii="Times New Roman" w:hAnsi="Times New Roman" w:cs="Times New Roman"/>
          <w:color w:val="auto"/>
          <w:sz w:val="28"/>
          <w:szCs w:val="28"/>
          <w:lang w:val="en-US"/>
        </w:rPr>
      </w:pPr>
    </w:p>
    <w:p w14:paraId="3BD4D7FB">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Mitigations Against Session Hijacking</w:t>
      </w:r>
    </w:p>
    <w:p w14:paraId="469C7405">
      <w:pPr>
        <w:numPr>
          <w:ilvl w:val="0"/>
          <w:numId w:val="32"/>
        </w:num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Use HTTPS to encrypt traffic and prevent interception (MitM attacks).</w:t>
      </w:r>
    </w:p>
    <w:p w14:paraId="0D3D9226">
      <w:pPr>
        <w:numPr>
          <w:ilvl w:val="0"/>
          <w:numId w:val="32"/>
        </w:numPr>
        <w:ind w:left="0" w:leftChars="0" w:firstLine="0"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Mark cookies with security attributes in the HTTP response header:</w:t>
      </w:r>
    </w:p>
    <w:p w14:paraId="70386612">
      <w:pPr>
        <w:numPr>
          <w:ilvl w:val="0"/>
          <w:numId w:val="33"/>
        </w:numPr>
        <w:ind w:left="425" w:leftChars="0" w:hanging="25"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HttpOnly: Prevents JavaScript access to cookies, protecting against XSS.</w:t>
      </w:r>
    </w:p>
    <w:p w14:paraId="6634748D">
      <w:pPr>
        <w:numPr>
          <w:ilvl w:val="0"/>
          <w:numId w:val="33"/>
        </w:numPr>
        <w:ind w:left="425" w:leftChars="0" w:hanging="25"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Secure: Ensures cookies are sent only over HTTPS.</w:t>
      </w:r>
    </w:p>
    <w:p w14:paraId="1489EF4D">
      <w:pPr>
        <w:numPr>
          <w:ilvl w:val="0"/>
          <w:numId w:val="33"/>
        </w:numPr>
        <w:ind w:left="425" w:leftChars="0" w:hanging="25"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SameSite: Restricts cookies from being sent with cross-site requests,</w:t>
      </w:r>
    </w:p>
    <w:p w14:paraId="20054C9A">
      <w:pPr>
        <w:numPr>
          <w:ilvl w:val="0"/>
          <w:numId w:val="0"/>
        </w:numPr>
        <w:ind w:left="400" w:leftChars="0" w:firstLine="280" w:firstLineChars="10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protecting against CSRF.</w:t>
      </w:r>
    </w:p>
    <w:p w14:paraId="45DDC59B">
      <w:pPr>
        <w:numPr>
          <w:ilvl w:val="0"/>
          <w:numId w:val="32"/>
        </w:numPr>
        <w:ind w:left="0" w:leftChars="0" w:firstLine="0"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Avoid passing session IDs in URLs (disable URL rewriting).</w:t>
      </w:r>
    </w:p>
    <w:p w14:paraId="0FA9CA4C">
      <w:pPr>
        <w:numPr>
          <w:ilvl w:val="0"/>
          <w:numId w:val="32"/>
        </w:numPr>
        <w:ind w:left="0" w:leftChars="0" w:firstLine="0"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Use strong, random session identifiers.</w:t>
      </w:r>
    </w:p>
    <w:p w14:paraId="7543D105">
      <w:pPr>
        <w:numPr>
          <w:ilvl w:val="0"/>
          <w:numId w:val="32"/>
        </w:numPr>
        <w:ind w:left="0" w:leftChars="0" w:firstLine="0" w:firstLineChars="0"/>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Keep your web server software updated to patch vulnerabilities.</w:t>
      </w:r>
    </w:p>
    <w:p w14:paraId="450C272E">
      <w:pPr>
        <w:jc w:val="left"/>
        <w:rPr>
          <w:rFonts w:hint="default" w:ascii="Bahnschrift" w:hAnsi="Bahnschrift" w:cs="Bahnschrift"/>
          <w:b w:val="0"/>
          <w:bCs w:val="0"/>
          <w:color w:val="00B050"/>
          <w:sz w:val="28"/>
          <w:szCs w:val="28"/>
          <w:shd w:val="clear" w:color="auto" w:fill="auto"/>
          <w:lang w:val="en-US"/>
        </w:rPr>
      </w:pPr>
    </w:p>
    <w:p w14:paraId="75883891">
      <w:pPr>
        <w:jc w:val="left"/>
        <w:rPr>
          <w:rFonts w:hint="default" w:ascii="Bahnschrift" w:hAnsi="Bahnschrift" w:cs="Bahnschrift"/>
          <w:b w:val="0"/>
          <w:bCs w:val="0"/>
          <w:color w:val="00B050"/>
          <w:sz w:val="28"/>
          <w:szCs w:val="28"/>
          <w:shd w:val="clear" w:color="auto" w:fill="auto"/>
          <w:lang w:val="en-US"/>
        </w:rPr>
      </w:pPr>
    </w:p>
    <w:p w14:paraId="51445651">
      <w:pPr>
        <w:jc w:val="left"/>
        <w:rPr>
          <w:rFonts w:hint="default" w:ascii="Bahnschrift" w:hAnsi="Bahnschrift" w:cs="Bahnschrift"/>
          <w:b w:val="0"/>
          <w:bCs w:val="0"/>
          <w:color w:val="00B050"/>
          <w:sz w:val="28"/>
          <w:szCs w:val="28"/>
          <w:shd w:val="clear" w:color="auto" w:fill="auto"/>
          <w:lang w:val="en-US"/>
        </w:rPr>
      </w:pPr>
    </w:p>
    <w:p w14:paraId="01871149">
      <w:pPr>
        <w:jc w:val="left"/>
        <w:rPr>
          <w:rFonts w:hint="default" w:ascii="Bahnschrift" w:hAnsi="Bahnschrift" w:cs="Bahnschrift"/>
          <w:b w:val="0"/>
          <w:bCs w:val="0"/>
          <w:color w:val="00B050"/>
          <w:sz w:val="28"/>
          <w:szCs w:val="28"/>
          <w:shd w:val="clear" w:color="auto" w:fill="auto"/>
          <w:lang w:val="en-US"/>
        </w:rPr>
      </w:pPr>
      <w:r>
        <w:rPr>
          <w:rFonts w:hint="default" w:ascii="Bahnschrift" w:hAnsi="Bahnschrift" w:cs="Bahnschrift"/>
          <w:b w:val="0"/>
          <w:bCs w:val="0"/>
          <w:color w:val="00B050"/>
          <w:sz w:val="28"/>
          <w:szCs w:val="28"/>
          <w:shd w:val="clear" w:color="auto" w:fill="auto"/>
          <w:lang w:val="en-US"/>
        </w:rPr>
        <w:t>Information Leaks</w:t>
      </w:r>
    </w:p>
    <w:p w14:paraId="27E837C8">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Hackers exploit publicized vulnerabilities (especially zero-day) by scanning for web servers running vulnerable software. To reduce risk, your server should avoid leaking information about the technologies it uses.</w:t>
      </w:r>
    </w:p>
    <w:p w14:paraId="1B8DDD8C">
      <w:pPr>
        <w:jc w:val="left"/>
        <w:rPr>
          <w:rFonts w:hint="default" w:ascii="Times New Roman" w:hAnsi="Times New Roman" w:cs="Times New Roman"/>
          <w:color w:val="auto"/>
          <w:sz w:val="28"/>
          <w:szCs w:val="28"/>
          <w:lang w:val="en-US"/>
        </w:rPr>
      </w:pPr>
    </w:p>
    <w:p w14:paraId="4E95A06C">
      <w:pPr>
        <w:jc w:val="left"/>
        <w:rPr>
          <w:rFonts w:hint="default" w:ascii="Bahnschrift" w:hAnsi="Bahnschrift" w:cs="Bahnschrift"/>
          <w:color w:val="00B050"/>
          <w:sz w:val="28"/>
          <w:szCs w:val="28"/>
          <w:lang w:val="en-US"/>
        </w:rPr>
      </w:pPr>
      <w:r>
        <w:rPr>
          <w:rFonts w:hint="default" w:ascii="Bahnschrift" w:hAnsi="Bahnschrift" w:cs="Bahnschrift"/>
          <w:color w:val="00B050"/>
          <w:sz w:val="28"/>
          <w:szCs w:val="28"/>
          <w:lang w:val="en-US"/>
        </w:rPr>
        <w:t>Common Information Leak Sources &amp; Mitigations</w:t>
      </w:r>
    </w:p>
    <w:p w14:paraId="4AFDE703">
      <w:pPr>
        <w:jc w:val="left"/>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Disable Telltale Server Headers</w:t>
      </w:r>
    </w:p>
    <w:p w14:paraId="025AE3A9">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Prevent your web server from sending HTTP response headers like Server that reveal software type and version.</w:t>
      </w:r>
    </w:p>
    <w:p w14:paraId="63AAA31B">
      <w:pPr>
        <w:jc w:val="left"/>
        <w:rPr>
          <w:rFonts w:hint="default" w:ascii="Times New Roman" w:hAnsi="Times New Roman" w:cs="Times New Roman"/>
          <w:color w:val="auto"/>
          <w:sz w:val="28"/>
          <w:szCs w:val="28"/>
          <w:lang w:val="en-US"/>
        </w:rPr>
      </w:pPr>
    </w:p>
    <w:p w14:paraId="0E070C82">
      <w:pPr>
        <w:jc w:val="left"/>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Use Clean URLs</w:t>
      </w:r>
    </w:p>
    <w:p w14:paraId="55280F50">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Avoid URLs with file extensions (e.g., .php, .asp, .jsp) that reveal server-side technologies. Use clean URLs instead.</w:t>
      </w:r>
    </w:p>
    <w:p w14:paraId="0D2D2B8C">
      <w:pPr>
        <w:jc w:val="left"/>
        <w:rPr>
          <w:rFonts w:hint="default" w:ascii="Times New Roman" w:hAnsi="Times New Roman" w:cs="Times New Roman"/>
          <w:color w:val="auto"/>
          <w:sz w:val="28"/>
          <w:szCs w:val="28"/>
          <w:lang w:val="en-US"/>
        </w:rPr>
      </w:pPr>
    </w:p>
    <w:p w14:paraId="2DE60C39">
      <w:pPr>
        <w:jc w:val="left"/>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Use Generic Cookie Parameters</w:t>
      </w:r>
    </w:p>
    <w:p w14:paraId="7B774BF8">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Rename session cookies to generic names (e.g., session) instead of technology-specific ones like JSESSIONID.</w:t>
      </w:r>
    </w:p>
    <w:p w14:paraId="6A7F3889">
      <w:pPr>
        <w:jc w:val="left"/>
        <w:rPr>
          <w:rFonts w:hint="default" w:ascii="Times New Roman" w:hAnsi="Times New Roman" w:cs="Times New Roman"/>
          <w:color w:val="auto"/>
          <w:sz w:val="28"/>
          <w:szCs w:val="28"/>
          <w:lang w:val="en-US"/>
        </w:rPr>
      </w:pPr>
    </w:p>
    <w:p w14:paraId="09C11244">
      <w:pPr>
        <w:jc w:val="left"/>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Disable Client-Side Error Reporting</w:t>
      </w:r>
    </w:p>
    <w:p w14:paraId="3E98AD65">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Turn off detailed error pages showing stack traces or database info in production; show only generic error messages to users.</w:t>
      </w:r>
    </w:p>
    <w:p w14:paraId="30330442">
      <w:pPr>
        <w:jc w:val="left"/>
        <w:rPr>
          <w:rFonts w:hint="default" w:ascii="Times New Roman" w:hAnsi="Times New Roman" w:cs="Times New Roman"/>
          <w:color w:val="auto"/>
          <w:sz w:val="28"/>
          <w:szCs w:val="28"/>
          <w:lang w:val="en-US"/>
        </w:rPr>
      </w:pPr>
    </w:p>
    <w:p w14:paraId="0BB9F7BF">
      <w:pPr>
        <w:jc w:val="left"/>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Minify or Obfuscate JavaScript Files</w:t>
      </w:r>
    </w:p>
    <w:p w14:paraId="70198B7E">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Compress and rename JavaScript code to make it harder for attackers to identify which libraries you use.</w:t>
      </w:r>
    </w:p>
    <w:p w14:paraId="4B8D5FF7">
      <w:pPr>
        <w:jc w:val="left"/>
        <w:rPr>
          <w:rFonts w:hint="default" w:ascii="Times New Roman" w:hAnsi="Times New Roman" w:cs="Times New Roman"/>
          <w:color w:val="auto"/>
          <w:sz w:val="28"/>
          <w:szCs w:val="28"/>
          <w:lang w:val="en-US"/>
        </w:rPr>
      </w:pPr>
      <w:bookmarkStart w:id="0" w:name="_GoBack"/>
      <w:bookmarkEnd w:id="0"/>
    </w:p>
    <w:p w14:paraId="3FA12576">
      <w:pPr>
        <w:jc w:val="left"/>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Sanitize Your Client-Side Files</w:t>
      </w:r>
    </w:p>
    <w:p w14:paraId="07A30D8A">
      <w:pPr>
        <w:jc w:val="left"/>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Remove comments and sensitive information from HTML, templates, and JavaScript files before deploying.</w:t>
      </w:r>
    </w:p>
    <w:p w14:paraId="1E0B3CD9">
      <w:pPr>
        <w:jc w:val="left"/>
        <w:rPr>
          <w:rFonts w:hint="default" w:ascii="Times New Roman" w:hAnsi="Times New Roman" w:cs="Times New Roman"/>
          <w:color w:val="auto"/>
          <w:sz w:val="28"/>
          <w:szCs w:val="28"/>
          <w:lang w:val="en-US"/>
        </w:rPr>
      </w:pPr>
    </w:p>
    <w:sectPr>
      <w:pgSz w:w="11906" w:h="16838"/>
      <w:pgMar w:top="1440" w:right="1440" w:bottom="1440" w:left="144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Bahnschrift">
    <w:panose1 w:val="020B0502040204020203"/>
    <w:charset w:val="00"/>
    <w:family w:val="auto"/>
    <w:pitch w:val="default"/>
    <w:sig w:usb0="A00002C7" w:usb1="00000002" w:usb2="0000000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C5E0C7"/>
    <w:multiLevelType w:val="singleLevel"/>
    <w:tmpl w:val="82C5E0C7"/>
    <w:lvl w:ilvl="0" w:tentative="0">
      <w:start w:val="1"/>
      <w:numFmt w:val="decimal"/>
      <w:suff w:val="space"/>
      <w:lvlText w:val="%1."/>
      <w:lvlJc w:val="left"/>
    </w:lvl>
  </w:abstractNum>
  <w:abstractNum w:abstractNumId="1">
    <w:nsid w:val="93566452"/>
    <w:multiLevelType w:val="singleLevel"/>
    <w:tmpl w:val="93566452"/>
    <w:lvl w:ilvl="0" w:tentative="0">
      <w:start w:val="1"/>
      <w:numFmt w:val="decimal"/>
      <w:suff w:val="space"/>
      <w:lvlText w:val="%1."/>
      <w:lvlJc w:val="left"/>
    </w:lvl>
  </w:abstractNum>
  <w:abstractNum w:abstractNumId="2">
    <w:nsid w:val="A786126C"/>
    <w:multiLevelType w:val="singleLevel"/>
    <w:tmpl w:val="A786126C"/>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3">
    <w:nsid w:val="B2383237"/>
    <w:multiLevelType w:val="singleLevel"/>
    <w:tmpl w:val="B2383237"/>
    <w:lvl w:ilvl="0" w:tentative="0">
      <w:start w:val="1"/>
      <w:numFmt w:val="lowerLetter"/>
      <w:lvlText w:val="%1)"/>
      <w:lvlJc w:val="left"/>
      <w:pPr>
        <w:tabs>
          <w:tab w:val="left" w:pos="425"/>
        </w:tabs>
        <w:ind w:left="425" w:leftChars="0" w:hanging="425" w:firstLineChars="0"/>
      </w:pPr>
      <w:rPr>
        <w:rFonts w:hint="default"/>
      </w:rPr>
    </w:lvl>
  </w:abstractNum>
  <w:abstractNum w:abstractNumId="4">
    <w:nsid w:val="B5684567"/>
    <w:multiLevelType w:val="singleLevel"/>
    <w:tmpl w:val="B5684567"/>
    <w:lvl w:ilvl="0" w:tentative="0">
      <w:start w:val="1"/>
      <w:numFmt w:val="decimal"/>
      <w:suff w:val="space"/>
      <w:lvlText w:val="%1."/>
      <w:lvlJc w:val="left"/>
    </w:lvl>
  </w:abstractNum>
  <w:abstractNum w:abstractNumId="5">
    <w:nsid w:val="DE78E9E9"/>
    <w:multiLevelType w:val="singleLevel"/>
    <w:tmpl w:val="DE78E9E9"/>
    <w:lvl w:ilvl="0" w:tentative="0">
      <w:start w:val="1"/>
      <w:numFmt w:val="decimal"/>
      <w:suff w:val="space"/>
      <w:lvlText w:val="%1."/>
      <w:lvlJc w:val="left"/>
    </w:lvl>
  </w:abstractNum>
  <w:abstractNum w:abstractNumId="6">
    <w:nsid w:val="E1201AE2"/>
    <w:multiLevelType w:val="singleLevel"/>
    <w:tmpl w:val="E1201AE2"/>
    <w:lvl w:ilvl="0" w:tentative="0">
      <w:start w:val="1"/>
      <w:numFmt w:val="decimal"/>
      <w:suff w:val="space"/>
      <w:lvlText w:val="%1."/>
      <w:lvlJc w:val="left"/>
    </w:lvl>
  </w:abstractNum>
  <w:abstractNum w:abstractNumId="7">
    <w:nsid w:val="E1FC7236"/>
    <w:multiLevelType w:val="singleLevel"/>
    <w:tmpl w:val="E1FC7236"/>
    <w:lvl w:ilvl="0" w:tentative="0">
      <w:start w:val="1"/>
      <w:numFmt w:val="decimal"/>
      <w:suff w:val="space"/>
      <w:lvlText w:val="%1."/>
      <w:lvlJc w:val="left"/>
    </w:lvl>
  </w:abstractNum>
  <w:abstractNum w:abstractNumId="8">
    <w:nsid w:val="E34D42F3"/>
    <w:multiLevelType w:val="singleLevel"/>
    <w:tmpl w:val="E34D42F3"/>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9">
    <w:nsid w:val="E4E1B268"/>
    <w:multiLevelType w:val="singleLevel"/>
    <w:tmpl w:val="E4E1B268"/>
    <w:lvl w:ilvl="0" w:tentative="0">
      <w:start w:val="1"/>
      <w:numFmt w:val="decimal"/>
      <w:suff w:val="space"/>
      <w:lvlText w:val="%1."/>
      <w:lvlJc w:val="left"/>
    </w:lvl>
  </w:abstractNum>
  <w:abstractNum w:abstractNumId="10">
    <w:nsid w:val="E55695E3"/>
    <w:multiLevelType w:val="singleLevel"/>
    <w:tmpl w:val="E55695E3"/>
    <w:lvl w:ilvl="0" w:tentative="0">
      <w:start w:val="1"/>
      <w:numFmt w:val="decimal"/>
      <w:lvlText w:val="%1."/>
      <w:lvlJc w:val="left"/>
      <w:pPr>
        <w:tabs>
          <w:tab w:val="left" w:pos="425"/>
        </w:tabs>
        <w:ind w:left="425" w:leftChars="0" w:hanging="425" w:firstLineChars="0"/>
      </w:pPr>
      <w:rPr>
        <w:rFonts w:hint="default"/>
      </w:rPr>
    </w:lvl>
  </w:abstractNum>
  <w:abstractNum w:abstractNumId="11">
    <w:nsid w:val="E9033A7F"/>
    <w:multiLevelType w:val="singleLevel"/>
    <w:tmpl w:val="E9033A7F"/>
    <w:lvl w:ilvl="0" w:tentative="0">
      <w:start w:val="1"/>
      <w:numFmt w:val="decimal"/>
      <w:suff w:val="space"/>
      <w:lvlText w:val="%1."/>
      <w:lvlJc w:val="left"/>
    </w:lvl>
  </w:abstractNum>
  <w:abstractNum w:abstractNumId="12">
    <w:nsid w:val="EA252E80"/>
    <w:multiLevelType w:val="singleLevel"/>
    <w:tmpl w:val="EA252E80"/>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3">
    <w:nsid w:val="EBDF7311"/>
    <w:multiLevelType w:val="singleLevel"/>
    <w:tmpl w:val="EBDF7311"/>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4">
    <w:nsid w:val="F4F963F3"/>
    <w:multiLevelType w:val="singleLevel"/>
    <w:tmpl w:val="F4F963F3"/>
    <w:lvl w:ilvl="0" w:tentative="0">
      <w:start w:val="1"/>
      <w:numFmt w:val="decimal"/>
      <w:suff w:val="space"/>
      <w:lvlText w:val="%1."/>
      <w:lvlJc w:val="left"/>
    </w:lvl>
  </w:abstractNum>
  <w:abstractNum w:abstractNumId="15">
    <w:nsid w:val="FD224E81"/>
    <w:multiLevelType w:val="singleLevel"/>
    <w:tmpl w:val="FD224E81"/>
    <w:lvl w:ilvl="0" w:tentative="0">
      <w:start w:val="1"/>
      <w:numFmt w:val="decimal"/>
      <w:suff w:val="space"/>
      <w:lvlText w:val="%1."/>
      <w:lvlJc w:val="left"/>
    </w:lvl>
  </w:abstractNum>
  <w:abstractNum w:abstractNumId="16">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7">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8">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9">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20">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21">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22">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23">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24">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25">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26">
    <w:nsid w:val="06AEE240"/>
    <w:multiLevelType w:val="singleLevel"/>
    <w:tmpl w:val="06AEE240"/>
    <w:lvl w:ilvl="0" w:tentative="0">
      <w:start w:val="1"/>
      <w:numFmt w:val="decimal"/>
      <w:suff w:val="space"/>
      <w:lvlText w:val="%1."/>
      <w:lvlJc w:val="left"/>
    </w:lvl>
  </w:abstractNum>
  <w:abstractNum w:abstractNumId="27">
    <w:nsid w:val="06ECA1DA"/>
    <w:multiLevelType w:val="singleLevel"/>
    <w:tmpl w:val="06ECA1DA"/>
    <w:lvl w:ilvl="0" w:tentative="0">
      <w:start w:val="1"/>
      <w:numFmt w:val="decimal"/>
      <w:suff w:val="space"/>
      <w:lvlText w:val="%1."/>
      <w:lvlJc w:val="left"/>
    </w:lvl>
  </w:abstractNum>
  <w:abstractNum w:abstractNumId="28">
    <w:nsid w:val="2944C53E"/>
    <w:multiLevelType w:val="singleLevel"/>
    <w:tmpl w:val="2944C53E"/>
    <w:lvl w:ilvl="0" w:tentative="0">
      <w:start w:val="1"/>
      <w:numFmt w:val="decimal"/>
      <w:suff w:val="space"/>
      <w:lvlText w:val="%1."/>
      <w:lvlJc w:val="left"/>
    </w:lvl>
  </w:abstractNum>
  <w:abstractNum w:abstractNumId="29">
    <w:nsid w:val="2C414258"/>
    <w:multiLevelType w:val="singleLevel"/>
    <w:tmpl w:val="2C414258"/>
    <w:lvl w:ilvl="0" w:tentative="0">
      <w:start w:val="1"/>
      <w:numFmt w:val="decimal"/>
      <w:suff w:val="space"/>
      <w:lvlText w:val="%1."/>
      <w:lvlJc w:val="left"/>
    </w:lvl>
  </w:abstractNum>
  <w:abstractNum w:abstractNumId="30">
    <w:nsid w:val="34303827"/>
    <w:multiLevelType w:val="singleLevel"/>
    <w:tmpl w:val="34303827"/>
    <w:lvl w:ilvl="0" w:tentative="0">
      <w:start w:val="1"/>
      <w:numFmt w:val="decimal"/>
      <w:lvlText w:val="%1."/>
      <w:lvlJc w:val="left"/>
      <w:pPr>
        <w:tabs>
          <w:tab w:val="left" w:pos="425"/>
        </w:tabs>
        <w:ind w:left="425" w:leftChars="0" w:hanging="425" w:firstLineChars="0"/>
      </w:pPr>
      <w:rPr>
        <w:rFonts w:hint="default"/>
      </w:rPr>
    </w:lvl>
  </w:abstractNum>
  <w:abstractNum w:abstractNumId="31">
    <w:nsid w:val="592D7751"/>
    <w:multiLevelType w:val="singleLevel"/>
    <w:tmpl w:val="592D7751"/>
    <w:lvl w:ilvl="0" w:tentative="0">
      <w:start w:val="1"/>
      <w:numFmt w:val="decimal"/>
      <w:suff w:val="space"/>
      <w:lvlText w:val="%1."/>
      <w:lvlJc w:val="left"/>
    </w:lvl>
  </w:abstractNum>
  <w:abstractNum w:abstractNumId="32">
    <w:nsid w:val="7D1BA8B2"/>
    <w:multiLevelType w:val="singleLevel"/>
    <w:tmpl w:val="7D1BA8B2"/>
    <w:lvl w:ilvl="0" w:tentative="0">
      <w:start w:val="1"/>
      <w:numFmt w:val="decimal"/>
      <w:suff w:val="space"/>
      <w:lvlText w:val="%1."/>
      <w:lvlJc w:val="left"/>
    </w:lvl>
  </w:abstractNum>
  <w:num w:numId="1">
    <w:abstractNumId w:val="25"/>
  </w:num>
  <w:num w:numId="2">
    <w:abstractNumId w:val="23"/>
  </w:num>
  <w:num w:numId="3">
    <w:abstractNumId w:val="22"/>
  </w:num>
  <w:num w:numId="4">
    <w:abstractNumId w:val="21"/>
  </w:num>
  <w:num w:numId="5">
    <w:abstractNumId w:val="20"/>
  </w:num>
  <w:num w:numId="6">
    <w:abstractNumId w:val="24"/>
  </w:num>
  <w:num w:numId="7">
    <w:abstractNumId w:val="19"/>
  </w:num>
  <w:num w:numId="8">
    <w:abstractNumId w:val="18"/>
  </w:num>
  <w:num w:numId="9">
    <w:abstractNumId w:val="17"/>
  </w:num>
  <w:num w:numId="10">
    <w:abstractNumId w:val="16"/>
  </w:num>
  <w:num w:numId="11">
    <w:abstractNumId w:val="30"/>
  </w:num>
  <w:num w:numId="12">
    <w:abstractNumId w:val="0"/>
  </w:num>
  <w:num w:numId="13">
    <w:abstractNumId w:val="11"/>
  </w:num>
  <w:num w:numId="14">
    <w:abstractNumId w:val="6"/>
  </w:num>
  <w:num w:numId="15">
    <w:abstractNumId w:val="4"/>
  </w:num>
  <w:num w:numId="16">
    <w:abstractNumId w:val="8"/>
  </w:num>
  <w:num w:numId="17">
    <w:abstractNumId w:val="32"/>
  </w:num>
  <w:num w:numId="18">
    <w:abstractNumId w:val="7"/>
  </w:num>
  <w:num w:numId="19">
    <w:abstractNumId w:val="14"/>
  </w:num>
  <w:num w:numId="20">
    <w:abstractNumId w:val="5"/>
  </w:num>
  <w:num w:numId="21">
    <w:abstractNumId w:val="10"/>
  </w:num>
  <w:num w:numId="22">
    <w:abstractNumId w:val="26"/>
  </w:num>
  <w:num w:numId="23">
    <w:abstractNumId w:val="13"/>
  </w:num>
  <w:num w:numId="24">
    <w:abstractNumId w:val="29"/>
  </w:num>
  <w:num w:numId="25">
    <w:abstractNumId w:val="28"/>
  </w:num>
  <w:num w:numId="26">
    <w:abstractNumId w:val="31"/>
  </w:num>
  <w:num w:numId="27">
    <w:abstractNumId w:val="1"/>
  </w:num>
  <w:num w:numId="28">
    <w:abstractNumId w:val="9"/>
  </w:num>
  <w:num w:numId="29">
    <w:abstractNumId w:val="27"/>
  </w:num>
  <w:num w:numId="30">
    <w:abstractNumId w:val="2"/>
  </w:num>
  <w:num w:numId="31">
    <w:abstractNumId w:val="12"/>
  </w:num>
  <w:num w:numId="32">
    <w:abstractNumId w:val="15"/>
  </w:num>
  <w:num w:numId="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620719"/>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8C85DF5"/>
    <w:rsid w:val="265D629F"/>
    <w:rsid w:val="330A7F67"/>
    <w:rsid w:val="34CD5F55"/>
    <w:rsid w:val="362167DA"/>
    <w:rsid w:val="3D620719"/>
    <w:rsid w:val="41833AD0"/>
    <w:rsid w:val="4A211E73"/>
    <w:rsid w:val="4D7028DF"/>
    <w:rsid w:val="519A27EF"/>
    <w:rsid w:val="62735308"/>
    <w:rsid w:val="67793C23"/>
    <w:rsid w:val="6EDB1B01"/>
    <w:rsid w:val="753E2666"/>
    <w:rsid w:val="7F956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282</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2025-07-27T18:19:00Z</dcterms:created>
  <dc:creator>Lenovo</dc:creator>
  <cp:lastModifiedBy>Lenovo</cp:lastModifiedBy>
  <dcterms:modified xsi:type="dcterms:W3CDTF">2025-09-13T17:04:16Z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E35121B199C94ABD87C72A750F06C162_11</vt:lpwstr>
  </property>
</Properties>
</file>