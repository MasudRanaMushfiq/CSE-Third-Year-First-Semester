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EE619">
      <w:pPr>
        <w:jc w:val="center"/>
        <w:rPr>
          <w:rFonts w:hint="default" w:ascii="Bahnschrift" w:hAnsi="Bahnschrift" w:cs="Bahnschrift"/>
          <w:b/>
          <w:bCs/>
          <w:color w:val="00B050"/>
          <w:sz w:val="56"/>
          <w:szCs w:val="56"/>
          <w:lang w:val="en-US"/>
        </w:rPr>
      </w:pPr>
      <w:r>
        <w:rPr>
          <w:rFonts w:hint="default" w:ascii="Bahnschrift" w:hAnsi="Bahnschrift" w:cs="Bahnschrift"/>
          <w:b/>
          <w:bCs/>
          <w:color w:val="00B050"/>
          <w:sz w:val="56"/>
          <w:szCs w:val="56"/>
          <w:lang w:val="en-US"/>
        </w:rPr>
        <w:t>PHP NOTE</w:t>
      </w:r>
    </w:p>
    <w:p w14:paraId="791FC1DB">
      <w:pPr>
        <w:wordWrap w:val="0"/>
        <w:jc w:val="right"/>
        <w:rPr>
          <w:rFonts w:hint="default" w:ascii="Bahnschrift" w:hAnsi="Bahnschrift" w:eastAsia="CourierStd" w:cs="Bahnschrift"/>
          <w:color w:val="70AD47" w:themeColor="accent6"/>
          <w:kern w:val="0"/>
          <w:sz w:val="28"/>
          <w:szCs w:val="28"/>
          <w:lang w:val="en-US" w:eastAsia="zh-CN" w:bidi="ar"/>
          <w14:textFill>
            <w14:solidFill>
              <w14:schemeClr w14:val="accent6"/>
            </w14:solidFill>
          </w14:textFill>
        </w:rPr>
      </w:pPr>
      <w:r>
        <w:rPr>
          <w:rFonts w:hint="default" w:ascii="Bahnschrift" w:hAnsi="Bahnschrift" w:cs="Bahnschrift"/>
          <w:color w:val="808080" w:themeColor="background1" w:themeShade="80"/>
          <w:sz w:val="40"/>
          <w:szCs w:val="40"/>
          <w:lang w:val="en-US"/>
        </w:rPr>
        <w:t xml:space="preserve"> </w:t>
      </w:r>
      <w:r>
        <w:rPr>
          <w:rFonts w:hint="default" w:ascii="Bahnschrift" w:hAnsi="Bahnschrift" w:cs="Bahnschrift"/>
          <w:color w:val="808080" w:themeColor="background1" w:themeShade="80"/>
          <w:sz w:val="22"/>
          <w:szCs w:val="22"/>
          <w:lang w:val="en-US"/>
        </w:rPr>
        <w:t>by Masud Rana Mushfiq</w:t>
      </w:r>
    </w:p>
    <w:p w14:paraId="5B95ECBC">
      <w:pPr>
        <w:keepNext w:val="0"/>
        <w:keepLines w:val="0"/>
        <w:widowControl/>
        <w:suppressLineNumbers w:val="0"/>
        <w:jc w:val="center"/>
        <w:rPr>
          <w:rFonts w:hint="default" w:ascii="Bahnschrift" w:hAnsi="Bahnschrift" w:eastAsia="Book Antiqua" w:cs="Bahnschrift"/>
          <w:b w:val="0"/>
          <w:bCs w:val="0"/>
          <w:color w:val="D9D9D9" w:themeColor="background1" w:themeShade="D9"/>
          <w:kern w:val="0"/>
          <w:sz w:val="32"/>
          <w:szCs w:val="32"/>
          <w:u w:val="none"/>
          <w:lang w:val="en-US" w:eastAsia="zh-CN" w:bidi="ar"/>
        </w:rPr>
      </w:pPr>
      <w:r>
        <w:rPr>
          <w:rFonts w:hint="default" w:ascii="Times New Roman" w:hAnsi="Times New Roman" w:eastAsia="Book Antiqua" w:cs="Times New Roman"/>
          <w:b w:val="0"/>
          <w:bCs w:val="0"/>
          <w:color w:val="D9D9D9" w:themeColor="background1" w:themeShade="D9"/>
          <w:kern w:val="0"/>
          <w:sz w:val="32"/>
          <w:szCs w:val="32"/>
          <w:u w:val="none"/>
          <w:lang w:val="en-US" w:eastAsia="zh-CN" w:bidi="ar"/>
        </w:rPr>
        <w:t xml:space="preserve">Book: </w:t>
      </w:r>
      <w:r>
        <w:rPr>
          <w:rFonts w:hint="default" w:ascii="Bahnschrift" w:hAnsi="Bahnschrift" w:eastAsia="Book Antiqua" w:cs="Bahnschrift"/>
          <w:b w:val="0"/>
          <w:bCs w:val="0"/>
          <w:color w:val="D9D9D9" w:themeColor="background1" w:themeShade="D9"/>
          <w:kern w:val="0"/>
          <w:sz w:val="32"/>
          <w:szCs w:val="32"/>
          <w:u w:val="none"/>
          <w:lang w:val="en-US" w:eastAsia="zh-CN" w:bidi="ar"/>
        </w:rPr>
        <w:t>Learning PHP 7</w:t>
      </w:r>
    </w:p>
    <w:p w14:paraId="78CA3EA6">
      <w:pPr>
        <w:keepNext w:val="0"/>
        <w:keepLines w:val="0"/>
        <w:widowControl/>
        <w:suppressLineNumbers w:val="0"/>
        <w:jc w:val="center"/>
        <w:rPr>
          <w:rFonts w:hint="default" w:ascii="Times New Roman" w:hAnsi="Times New Roman" w:eastAsia="Book Antiqua" w:cs="Times New Roman"/>
          <w:b w:val="0"/>
          <w:bCs w:val="0"/>
          <w:color w:val="BFBFBF" w:themeColor="background1" w:themeShade="BF"/>
          <w:kern w:val="0"/>
          <w:sz w:val="32"/>
          <w:szCs w:val="32"/>
          <w:u w:val="none"/>
          <w:lang w:val="en-US" w:eastAsia="zh-CN" w:bidi="ar"/>
        </w:rPr>
      </w:pPr>
    </w:p>
    <w:p w14:paraId="0B9C3D13">
      <w:pPr>
        <w:keepNext w:val="0"/>
        <w:keepLines w:val="0"/>
        <w:widowControl/>
        <w:suppressLineNumbers w:val="0"/>
        <w:jc w:val="center"/>
        <w:rPr>
          <w:rFonts w:hint="default" w:ascii="Times New Roman" w:hAnsi="Times New Roman" w:eastAsia="Book Antiqua" w:cs="Times New Roman"/>
          <w:b/>
          <w:bCs/>
          <w:color w:val="auto"/>
          <w:kern w:val="0"/>
          <w:sz w:val="32"/>
          <w:szCs w:val="32"/>
          <w:u w:val="single"/>
          <w:lang w:val="en-US" w:eastAsia="zh-CN" w:bidi="ar"/>
        </w:rPr>
      </w:pPr>
      <w:r>
        <w:rPr>
          <w:rFonts w:hint="default" w:ascii="Times New Roman" w:hAnsi="Times New Roman" w:eastAsia="Book Antiqua" w:cs="Times New Roman"/>
          <w:b/>
          <w:bCs/>
          <w:color w:val="00B050"/>
          <w:kern w:val="0"/>
          <w:sz w:val="32"/>
          <w:szCs w:val="32"/>
          <w:u w:val="single"/>
          <w:lang w:val="en-US" w:eastAsia="zh-CN" w:bidi="ar"/>
        </w:rPr>
        <w:t xml:space="preserve">Chaptar 3 </w:t>
      </w:r>
      <w:r>
        <w:rPr>
          <w:rFonts w:hint="default" w:ascii="Times New Roman" w:hAnsi="Times New Roman" w:eastAsia="Book Antiqua" w:cs="Times New Roman"/>
          <w:b/>
          <w:bCs/>
          <w:color w:val="auto"/>
          <w:kern w:val="0"/>
          <w:sz w:val="32"/>
          <w:szCs w:val="32"/>
          <w:u w:val="single"/>
          <w:lang w:val="en-US" w:eastAsia="zh-CN" w:bidi="ar"/>
        </w:rPr>
        <w:t>(PHP Basic)</w:t>
      </w:r>
    </w:p>
    <w:p w14:paraId="446419A0">
      <w:pPr>
        <w:keepNext w:val="0"/>
        <w:keepLines w:val="0"/>
        <w:widowControl/>
        <w:suppressLineNumbers w:val="0"/>
        <w:jc w:val="left"/>
        <w:rPr>
          <w:rFonts w:hint="default" w:ascii="Bahnschrift" w:hAnsi="Bahnschrift" w:eastAsia="CourierStd" w:cs="Bahnschrift"/>
          <w:b w:val="0"/>
          <w:bCs w:val="0"/>
          <w:color w:val="00B050"/>
          <w:kern w:val="0"/>
          <w:sz w:val="28"/>
          <w:szCs w:val="28"/>
          <w:lang w:val="en-US" w:eastAsia="zh-CN" w:bidi="ar"/>
        </w:rPr>
      </w:pPr>
    </w:p>
    <w:p w14:paraId="14EE9AB2">
      <w:pPr>
        <w:keepNext w:val="0"/>
        <w:keepLines w:val="0"/>
        <w:widowControl/>
        <w:suppressLineNumbers w:val="0"/>
        <w:jc w:val="left"/>
        <w:rPr>
          <w:rFonts w:hint="default" w:ascii="Bahnschrift" w:hAnsi="Bahnschrift" w:eastAsia="CourierStd" w:cs="Bahnschrift"/>
          <w:b w:val="0"/>
          <w:bCs w:val="0"/>
          <w:color w:val="00B050"/>
          <w:kern w:val="0"/>
          <w:sz w:val="28"/>
          <w:szCs w:val="28"/>
          <w:lang w:val="en-US" w:eastAsia="zh-CN" w:bidi="ar"/>
        </w:rPr>
      </w:pPr>
    </w:p>
    <w:p w14:paraId="0E04395B">
      <w:pPr>
        <w:keepNext w:val="0"/>
        <w:keepLines w:val="0"/>
        <w:widowControl/>
        <w:suppressLineNumbers w:val="0"/>
        <w:jc w:val="left"/>
        <w:rPr>
          <w:rFonts w:hint="default" w:ascii="Times New Roman" w:hAnsi="Times New Roman" w:cs="Times New Roman"/>
          <w:color w:val="auto"/>
          <w:sz w:val="28"/>
          <w:szCs w:val="28"/>
        </w:rPr>
      </w:pPr>
      <w:r>
        <w:rPr>
          <w:rFonts w:hint="default" w:ascii="Bahnschrift" w:hAnsi="Bahnschrift" w:eastAsia="CourierStd" w:cs="Bahnschrift"/>
          <w:b w:val="0"/>
          <w:bCs w:val="0"/>
          <w:color w:val="00B050"/>
          <w:kern w:val="0"/>
          <w:sz w:val="28"/>
          <w:szCs w:val="28"/>
          <w:lang w:val="en-US" w:eastAsia="zh-CN" w:bidi="ar"/>
        </w:rPr>
        <w:t>include</w:t>
      </w:r>
      <w:r>
        <w:rPr>
          <w:rFonts w:hint="default" w:ascii="Bahnschrift" w:hAnsi="Bahnschrift" w:eastAsia="Book Antiqua" w:cs="Bahnschrift"/>
          <w:b w:val="0"/>
          <w:bCs w:val="0"/>
          <w:color w:val="00B050"/>
          <w:kern w:val="0"/>
          <w:sz w:val="28"/>
          <w:szCs w:val="28"/>
          <w:lang w:val="en-US" w:eastAsia="zh-CN" w:bidi="ar"/>
        </w:rPr>
        <w:t>:</w:t>
      </w:r>
      <w:r>
        <w:rPr>
          <w:rFonts w:hint="default" w:ascii="Times New Roman" w:hAnsi="Times New Roman" w:eastAsia="Book Antiqua" w:cs="Times New Roman"/>
          <w:b w:val="0"/>
          <w:bCs w:val="0"/>
          <w:color w:val="auto"/>
          <w:kern w:val="0"/>
          <w:sz w:val="28"/>
          <w:szCs w:val="28"/>
          <w:lang w:val="en-US" w:eastAsia="zh-CN" w:bidi="ar"/>
        </w:rPr>
        <w:t xml:space="preserve"> </w:t>
      </w:r>
      <w:r>
        <w:rPr>
          <w:rFonts w:hint="default" w:ascii="Times New Roman" w:hAnsi="Times New Roman" w:eastAsia="Book Antiqua" w:cs="Times New Roman"/>
          <w:color w:val="auto"/>
          <w:kern w:val="0"/>
          <w:sz w:val="28"/>
          <w:szCs w:val="28"/>
          <w:lang w:val="en-US" w:eastAsia="zh-CN" w:bidi="ar"/>
        </w:rPr>
        <w:t xml:space="preserve">This will try to find and include the specified file each time it is </w:t>
      </w:r>
    </w:p>
    <w:p w14:paraId="6E0A7D94">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Book Antiqua" w:cs="Times New Roman"/>
          <w:color w:val="auto"/>
          <w:kern w:val="0"/>
          <w:sz w:val="28"/>
          <w:szCs w:val="28"/>
          <w:lang w:val="en-US" w:eastAsia="zh-CN" w:bidi="ar"/>
        </w:rPr>
        <w:t xml:space="preserve">invoked. If the file is not found, PHP will throw a warning, but will continue </w:t>
      </w:r>
    </w:p>
    <w:p w14:paraId="50681D0C">
      <w:pPr>
        <w:keepNext w:val="0"/>
        <w:keepLines w:val="0"/>
        <w:widowControl/>
        <w:suppressLineNumbers w:val="0"/>
        <w:jc w:val="left"/>
        <w:rPr>
          <w:rFonts w:hint="default" w:ascii="Times New Roman" w:hAnsi="Times New Roman" w:cs="Times New Roman"/>
          <w:color w:val="auto"/>
          <w:sz w:val="28"/>
          <w:szCs w:val="28"/>
          <w:lang w:val="en-US"/>
        </w:rPr>
      </w:pPr>
      <w:r>
        <w:rPr>
          <w:rFonts w:hint="default" w:ascii="Times New Roman" w:hAnsi="Times New Roman" w:eastAsia="Book Antiqua" w:cs="Times New Roman"/>
          <w:color w:val="auto"/>
          <w:kern w:val="0"/>
          <w:sz w:val="28"/>
          <w:szCs w:val="28"/>
          <w:lang w:val="en-US" w:eastAsia="zh-CN" w:bidi="ar"/>
        </w:rPr>
        <w:t xml:space="preserve">with the execution. </w:t>
      </w:r>
    </w:p>
    <w:p w14:paraId="658D05CC">
      <w:pPr>
        <w:keepNext w:val="0"/>
        <w:keepLines w:val="0"/>
        <w:widowControl/>
        <w:suppressLineNumbers w:val="0"/>
        <w:jc w:val="left"/>
        <w:rPr>
          <w:rFonts w:hint="default" w:ascii="Times New Roman" w:hAnsi="Times New Roman" w:cs="Times New Roman"/>
          <w:color w:val="auto"/>
          <w:sz w:val="28"/>
          <w:szCs w:val="28"/>
        </w:rPr>
      </w:pPr>
      <w:r>
        <w:rPr>
          <w:rFonts w:hint="default" w:ascii="Bahnschrift" w:hAnsi="Bahnschrift" w:eastAsia="CourierStd" w:cs="Bahnschrift"/>
          <w:b w:val="0"/>
          <w:bCs w:val="0"/>
          <w:color w:val="00B050"/>
          <w:kern w:val="0"/>
          <w:sz w:val="28"/>
          <w:szCs w:val="28"/>
          <w:lang w:val="en-US" w:eastAsia="zh-CN" w:bidi="ar"/>
        </w:rPr>
        <w:t>require</w:t>
      </w:r>
      <w:r>
        <w:rPr>
          <w:rFonts w:hint="default" w:ascii="Bahnschrift" w:hAnsi="Bahnschrift" w:eastAsia="Book Antiqua" w:cs="Bahnschrift"/>
          <w:b w:val="0"/>
          <w:bCs w:val="0"/>
          <w:color w:val="00B050"/>
          <w:kern w:val="0"/>
          <w:sz w:val="28"/>
          <w:szCs w:val="28"/>
          <w:lang w:val="en-US" w:eastAsia="zh-CN" w:bidi="ar"/>
        </w:rPr>
        <w:t>:</w:t>
      </w:r>
      <w:r>
        <w:rPr>
          <w:rFonts w:hint="default" w:ascii="Times New Roman" w:hAnsi="Times New Roman" w:eastAsia="Book Antiqua" w:cs="Times New Roman"/>
          <w:color w:val="auto"/>
          <w:kern w:val="0"/>
          <w:sz w:val="28"/>
          <w:szCs w:val="28"/>
          <w:lang w:val="en-US" w:eastAsia="zh-CN" w:bidi="ar"/>
        </w:rPr>
        <w:t xml:space="preserve"> This will do the same as </w:t>
      </w:r>
      <w:r>
        <w:rPr>
          <w:rFonts w:hint="default" w:ascii="Times New Roman" w:hAnsi="Times New Roman" w:eastAsia="CourierStd" w:cs="Times New Roman"/>
          <w:color w:val="auto"/>
          <w:kern w:val="0"/>
          <w:sz w:val="28"/>
          <w:szCs w:val="28"/>
          <w:lang w:val="en-US" w:eastAsia="zh-CN" w:bidi="ar"/>
        </w:rPr>
        <w:t>include</w:t>
      </w:r>
      <w:r>
        <w:rPr>
          <w:rFonts w:hint="default" w:ascii="Times New Roman" w:hAnsi="Times New Roman" w:eastAsia="Book Antiqua" w:cs="Times New Roman"/>
          <w:color w:val="auto"/>
          <w:kern w:val="0"/>
          <w:sz w:val="28"/>
          <w:szCs w:val="28"/>
          <w:lang w:val="en-US" w:eastAsia="zh-CN" w:bidi="ar"/>
        </w:rPr>
        <w:t xml:space="preserve">, but PHP will throw an error </w:t>
      </w:r>
    </w:p>
    <w:p w14:paraId="61DE8570">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Book Antiqua" w:cs="Times New Roman"/>
          <w:color w:val="auto"/>
          <w:kern w:val="0"/>
          <w:sz w:val="28"/>
          <w:szCs w:val="28"/>
          <w:lang w:val="en-US" w:eastAsia="zh-CN" w:bidi="ar"/>
        </w:rPr>
        <w:t xml:space="preserve">instead of a warning if the file is not found. </w:t>
      </w:r>
    </w:p>
    <w:p w14:paraId="1E1253B9">
      <w:pPr>
        <w:keepNext w:val="0"/>
        <w:keepLines w:val="0"/>
        <w:widowControl/>
        <w:suppressLineNumbers w:val="0"/>
        <w:jc w:val="left"/>
        <w:rPr>
          <w:rFonts w:hint="default" w:ascii="Times New Roman" w:hAnsi="Times New Roman" w:cs="Times New Roman"/>
          <w:color w:val="auto"/>
          <w:sz w:val="28"/>
          <w:szCs w:val="28"/>
        </w:rPr>
      </w:pPr>
      <w:r>
        <w:rPr>
          <w:rFonts w:hint="default" w:ascii="Bahnschrift" w:hAnsi="Bahnschrift" w:eastAsia="CourierStd" w:cs="Bahnschrift"/>
          <w:color w:val="00B050"/>
          <w:kern w:val="0"/>
          <w:sz w:val="28"/>
          <w:szCs w:val="28"/>
          <w:lang w:val="en-US" w:eastAsia="zh-CN" w:bidi="ar"/>
        </w:rPr>
        <w:t>include_once</w:t>
      </w:r>
      <w:r>
        <w:rPr>
          <w:rFonts w:hint="default" w:ascii="Bahnschrift" w:hAnsi="Bahnschrift" w:eastAsia="Book Antiqua" w:cs="Bahnschrift"/>
          <w:color w:val="00B050"/>
          <w:kern w:val="0"/>
          <w:sz w:val="28"/>
          <w:szCs w:val="28"/>
          <w:lang w:val="en-US" w:eastAsia="zh-CN" w:bidi="ar"/>
        </w:rPr>
        <w:t>:</w:t>
      </w:r>
      <w:r>
        <w:rPr>
          <w:rFonts w:hint="default" w:ascii="Times New Roman" w:hAnsi="Times New Roman" w:eastAsia="Book Antiqua" w:cs="Times New Roman"/>
          <w:color w:val="auto"/>
          <w:kern w:val="0"/>
          <w:sz w:val="28"/>
          <w:szCs w:val="28"/>
          <w:lang w:val="en-US" w:eastAsia="zh-CN" w:bidi="ar"/>
        </w:rPr>
        <w:t xml:space="preserve"> This function will do what </w:t>
      </w:r>
      <w:r>
        <w:rPr>
          <w:rFonts w:hint="default" w:ascii="Times New Roman" w:hAnsi="Times New Roman" w:eastAsia="CourierStd" w:cs="Times New Roman"/>
          <w:color w:val="auto"/>
          <w:kern w:val="0"/>
          <w:sz w:val="28"/>
          <w:szCs w:val="28"/>
          <w:lang w:val="en-US" w:eastAsia="zh-CN" w:bidi="ar"/>
        </w:rPr>
        <w:t>include</w:t>
      </w:r>
      <w:r>
        <w:rPr>
          <w:rFonts w:hint="default" w:ascii="Times New Roman" w:hAnsi="Times New Roman" w:eastAsia="Book Antiqua" w:cs="Times New Roman"/>
          <w:color w:val="auto"/>
          <w:kern w:val="0"/>
          <w:sz w:val="28"/>
          <w:szCs w:val="28"/>
          <w:lang w:val="en-US" w:eastAsia="zh-CN" w:bidi="ar"/>
        </w:rPr>
        <w:t xml:space="preserve"> does, but it will include </w:t>
      </w:r>
    </w:p>
    <w:p w14:paraId="61FD8AFF">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Book Antiqua" w:cs="Times New Roman"/>
          <w:color w:val="auto"/>
          <w:kern w:val="0"/>
          <w:sz w:val="28"/>
          <w:szCs w:val="28"/>
          <w:lang w:val="en-US" w:eastAsia="zh-CN" w:bidi="ar"/>
        </w:rPr>
        <w:t xml:space="preserve">the file only the first time that it is invoked. Subsequent calls will be ignored. </w:t>
      </w:r>
    </w:p>
    <w:p w14:paraId="6CA77582">
      <w:pPr>
        <w:keepNext w:val="0"/>
        <w:keepLines w:val="0"/>
        <w:widowControl/>
        <w:suppressLineNumbers w:val="0"/>
        <w:jc w:val="left"/>
        <w:rPr>
          <w:rFonts w:hint="default" w:ascii="Times New Roman" w:hAnsi="Times New Roman" w:cs="Times New Roman"/>
          <w:color w:val="auto"/>
          <w:sz w:val="28"/>
          <w:szCs w:val="28"/>
        </w:rPr>
      </w:pPr>
      <w:r>
        <w:rPr>
          <w:rFonts w:hint="default" w:ascii="Bahnschrift" w:hAnsi="Bahnschrift" w:eastAsia="CourierStd" w:cs="Bahnschrift"/>
          <w:color w:val="00B050"/>
          <w:kern w:val="0"/>
          <w:sz w:val="28"/>
          <w:szCs w:val="28"/>
          <w:lang w:val="en-US" w:eastAsia="zh-CN" w:bidi="ar"/>
        </w:rPr>
        <w:t>require_once</w:t>
      </w:r>
      <w:r>
        <w:rPr>
          <w:rFonts w:hint="default" w:ascii="Bahnschrift" w:hAnsi="Bahnschrift" w:eastAsia="Book Antiqua" w:cs="Bahnschrift"/>
          <w:color w:val="00B050"/>
          <w:kern w:val="0"/>
          <w:sz w:val="28"/>
          <w:szCs w:val="28"/>
          <w:lang w:val="en-US" w:eastAsia="zh-CN" w:bidi="ar"/>
        </w:rPr>
        <w:t>:</w:t>
      </w:r>
      <w:r>
        <w:rPr>
          <w:rFonts w:hint="default" w:ascii="Times New Roman" w:hAnsi="Times New Roman" w:eastAsia="Book Antiqua" w:cs="Times New Roman"/>
          <w:color w:val="auto"/>
          <w:kern w:val="0"/>
          <w:sz w:val="28"/>
          <w:szCs w:val="28"/>
          <w:lang w:val="en-US" w:eastAsia="zh-CN" w:bidi="ar"/>
        </w:rPr>
        <w:t xml:space="preserve"> This works the same as </w:t>
      </w:r>
      <w:r>
        <w:rPr>
          <w:rFonts w:hint="default" w:ascii="Times New Roman" w:hAnsi="Times New Roman" w:eastAsia="CourierStd" w:cs="Times New Roman"/>
          <w:color w:val="auto"/>
          <w:kern w:val="0"/>
          <w:sz w:val="28"/>
          <w:szCs w:val="28"/>
          <w:lang w:val="en-US" w:eastAsia="zh-CN" w:bidi="ar"/>
        </w:rPr>
        <w:t>require</w:t>
      </w:r>
      <w:r>
        <w:rPr>
          <w:rFonts w:hint="default" w:ascii="Times New Roman" w:hAnsi="Times New Roman" w:eastAsia="Book Antiqua" w:cs="Times New Roman"/>
          <w:color w:val="auto"/>
          <w:kern w:val="0"/>
          <w:sz w:val="28"/>
          <w:szCs w:val="28"/>
          <w:lang w:val="en-US" w:eastAsia="zh-CN" w:bidi="ar"/>
        </w:rPr>
        <w:t xml:space="preserve">, but it will include the file </w:t>
      </w:r>
    </w:p>
    <w:p w14:paraId="6E5816B7">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only the first time that it is invoked. Subsequent calls will be ignored.</w:t>
      </w:r>
    </w:p>
    <w:p w14:paraId="31501F41">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20053BC6">
      <w:pPr>
        <w:keepNext w:val="0"/>
        <w:keepLines w:val="0"/>
        <w:widowControl/>
        <w:suppressLineNumbers w:val="0"/>
        <w:jc w:val="left"/>
        <w:rPr>
          <w:rFonts w:hint="default" w:ascii="Bahnschrift" w:hAnsi="Bahnschrift" w:eastAsia="Book Antiqua" w:cs="Bahnschrift"/>
          <w:color w:val="00B050"/>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1. echo</w:t>
      </w:r>
    </w:p>
    <w:p w14:paraId="449B86CB">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Most common and fastest way to print. Can output one or more strings. Does not return a value.</w:t>
      </w:r>
    </w:p>
    <w:p w14:paraId="66254EE6">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0B39B62C">
      <w:pPr>
        <w:keepNext w:val="0"/>
        <w:keepLines w:val="0"/>
        <w:widowControl/>
        <w:suppressLineNumbers w:val="0"/>
        <w:jc w:val="left"/>
        <w:rPr>
          <w:rFonts w:hint="default" w:ascii="Bahnschrift" w:hAnsi="Bahnschrift" w:eastAsia="Book Antiqua" w:cs="Bahnschrift"/>
          <w:color w:val="00B050"/>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2. print</w:t>
      </w:r>
    </w:p>
    <w:p w14:paraId="513CB7BA">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 xml:space="preserve">Similar to echo, but slightly slower. Returns 1, so it can be used in expressions. </w:t>
      </w:r>
    </w:p>
    <w:p w14:paraId="4AF2B5CC">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02B4EBC5">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3. print_r()</w:t>
      </w:r>
    </w:p>
    <w:p w14:paraId="3A283D00">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 xml:space="preserve">Used for human-readable output of arrays or objects. Good for debugging. </w:t>
      </w:r>
    </w:p>
    <w:p w14:paraId="02ACFCEC">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4CC31D94">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4. var_dump()</w:t>
      </w:r>
    </w:p>
    <w:p w14:paraId="01FA5183">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Outputs data type + value (used for debugging). Best for complex structures like arrays, objects, etc.</w:t>
      </w:r>
    </w:p>
    <w:p w14:paraId="3CD0C364">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118B106A">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Type-juggling:</w:t>
      </w:r>
      <w:r>
        <w:rPr>
          <w:rFonts w:hint="default" w:ascii="Times New Roman" w:hAnsi="Times New Roman" w:eastAsia="Book Antiqua" w:cs="Times New Roman"/>
          <w:color w:val="auto"/>
          <w:kern w:val="0"/>
          <w:sz w:val="28"/>
          <w:szCs w:val="28"/>
          <w:lang w:val="en-US" w:eastAsia="zh-CN" w:bidi="ar"/>
        </w:rPr>
        <w:t xml:space="preserve"> PHP transform variable to its refereed type when calculate but keep the variable intact. </w:t>
      </w:r>
    </w:p>
    <w:p w14:paraId="557F6276">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501B705F">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Bahnschrift" w:hAnsi="Bahnschrift" w:eastAsia="Book Antiqua" w:cs="Bahnschrift"/>
          <w:color w:val="auto"/>
          <w:kern w:val="0"/>
          <w:sz w:val="28"/>
          <w:szCs w:val="28"/>
          <w:lang w:val="en-US" w:eastAsia="zh-CN" w:bidi="ar"/>
        </w:rPr>
        <w:t>===</w:t>
      </w:r>
      <w:r>
        <w:rPr>
          <w:rFonts w:hint="default" w:ascii="Times New Roman" w:hAnsi="Times New Roman" w:eastAsia="Book Antiqua" w:cs="Times New Roman"/>
          <w:color w:val="auto"/>
          <w:kern w:val="0"/>
          <w:sz w:val="28"/>
          <w:szCs w:val="28"/>
          <w:lang w:val="en-US" w:eastAsia="zh-CN" w:bidi="ar"/>
        </w:rPr>
        <w:t xml:space="preserve"> (Identical): Returns true if both the value and the type are the same. </w:t>
      </w:r>
      <w:r>
        <w:rPr>
          <w:rFonts w:hint="default" w:ascii="Times New Roman" w:hAnsi="Times New Roman" w:eastAsia="Book Antiqua" w:cs="Times New Roman"/>
          <w:color w:val="auto"/>
          <w:kern w:val="0"/>
          <w:sz w:val="28"/>
          <w:szCs w:val="28"/>
          <w:lang w:val="en-US" w:eastAsia="zh-CN" w:bidi="ar"/>
        </w:rPr>
        <w:tab/>
      </w:r>
      <w:r>
        <w:rPr>
          <w:rFonts w:hint="default" w:ascii="Times New Roman" w:hAnsi="Times New Roman" w:eastAsia="Book Antiqua" w:cs="Times New Roman"/>
          <w:color w:val="auto"/>
          <w:kern w:val="0"/>
          <w:sz w:val="28"/>
          <w:szCs w:val="28"/>
          <w:lang w:val="en-US" w:eastAsia="zh-CN" w:bidi="ar"/>
        </w:rPr>
        <w:t xml:space="preserve">Example: 5 </w:t>
      </w:r>
      <w:r>
        <w:rPr>
          <w:rFonts w:hint="default" w:ascii="Bahnschrift" w:hAnsi="Bahnschrift" w:eastAsia="Book Antiqua" w:cs="Bahnschrift"/>
          <w:color w:val="auto"/>
          <w:kern w:val="0"/>
          <w:sz w:val="28"/>
          <w:szCs w:val="28"/>
          <w:lang w:val="en-US" w:eastAsia="zh-CN" w:bidi="ar"/>
        </w:rPr>
        <w:t>===</w:t>
      </w:r>
      <w:r>
        <w:rPr>
          <w:rFonts w:hint="default" w:ascii="Times New Roman" w:hAnsi="Times New Roman" w:eastAsia="Book Antiqua" w:cs="Times New Roman"/>
          <w:color w:val="auto"/>
          <w:kern w:val="0"/>
          <w:sz w:val="28"/>
          <w:szCs w:val="28"/>
          <w:lang w:val="en-US" w:eastAsia="zh-CN" w:bidi="ar"/>
        </w:rPr>
        <w:t xml:space="preserve"> 5 is true, but 5</w:t>
      </w:r>
      <w:r>
        <w:rPr>
          <w:rFonts w:hint="default" w:ascii="Bahnschrift" w:hAnsi="Bahnschrift" w:eastAsia="Book Antiqua" w:cs="Bahnschrift"/>
          <w:color w:val="auto"/>
          <w:kern w:val="0"/>
          <w:sz w:val="28"/>
          <w:szCs w:val="28"/>
          <w:lang w:val="en-US" w:eastAsia="zh-CN" w:bidi="ar"/>
        </w:rPr>
        <w:t xml:space="preserve"> === </w:t>
      </w:r>
      <w:r>
        <w:rPr>
          <w:rFonts w:hint="default" w:ascii="Times New Roman" w:hAnsi="Times New Roman" w:eastAsia="Book Antiqua" w:cs="Times New Roman"/>
          <w:color w:val="auto"/>
          <w:kern w:val="0"/>
          <w:sz w:val="28"/>
          <w:szCs w:val="28"/>
          <w:lang w:val="en-US" w:eastAsia="zh-CN" w:bidi="ar"/>
        </w:rPr>
        <w:t>"5" is false.</w:t>
      </w:r>
    </w:p>
    <w:p w14:paraId="42101D18">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Bahnschrift" w:hAnsi="Bahnschrift" w:eastAsia="Book Antiqua" w:cs="Bahnschrift"/>
          <w:color w:val="auto"/>
          <w:kern w:val="0"/>
          <w:sz w:val="28"/>
          <w:szCs w:val="28"/>
          <w:lang w:val="en-US" w:eastAsia="zh-CN" w:bidi="ar"/>
        </w:rPr>
        <w:t>&lt;=&gt;</w:t>
      </w:r>
      <w:r>
        <w:rPr>
          <w:rFonts w:hint="default" w:ascii="Times New Roman" w:hAnsi="Times New Roman" w:eastAsia="Book Antiqua" w:cs="Times New Roman"/>
          <w:color w:val="auto"/>
          <w:kern w:val="0"/>
          <w:sz w:val="28"/>
          <w:szCs w:val="28"/>
          <w:lang w:val="en-US" w:eastAsia="zh-CN" w:bidi="ar"/>
        </w:rPr>
        <w:t xml:space="preserve"> (Spaceship): Returns -1 if the left side is less, 0 if equal, and 1 if greater. </w:t>
      </w:r>
      <w:r>
        <w:rPr>
          <w:rFonts w:hint="default" w:ascii="Times New Roman" w:hAnsi="Times New Roman" w:eastAsia="Book Antiqua" w:cs="Times New Roman"/>
          <w:color w:val="auto"/>
          <w:kern w:val="0"/>
          <w:sz w:val="28"/>
          <w:szCs w:val="28"/>
          <w:lang w:val="en-US" w:eastAsia="zh-CN" w:bidi="ar"/>
        </w:rPr>
        <w:tab/>
      </w:r>
      <w:r>
        <w:rPr>
          <w:rFonts w:hint="default" w:ascii="Times New Roman" w:hAnsi="Times New Roman" w:eastAsia="Book Antiqua" w:cs="Times New Roman"/>
          <w:color w:val="auto"/>
          <w:kern w:val="0"/>
          <w:sz w:val="28"/>
          <w:szCs w:val="28"/>
          <w:lang w:val="en-US" w:eastAsia="zh-CN" w:bidi="ar"/>
        </w:rPr>
        <w:t xml:space="preserve">Example: 5 </w:t>
      </w:r>
      <w:r>
        <w:rPr>
          <w:rFonts w:hint="default" w:ascii="Bahnschrift" w:hAnsi="Bahnschrift" w:eastAsia="Book Antiqua" w:cs="Bahnschrift"/>
          <w:color w:val="auto"/>
          <w:kern w:val="0"/>
          <w:sz w:val="28"/>
          <w:szCs w:val="28"/>
          <w:lang w:val="en-US" w:eastAsia="zh-CN" w:bidi="ar"/>
        </w:rPr>
        <w:t>&lt;=&gt;</w:t>
      </w:r>
      <w:r>
        <w:rPr>
          <w:rFonts w:hint="default" w:ascii="Times New Roman" w:hAnsi="Times New Roman" w:eastAsia="Book Antiqua" w:cs="Times New Roman"/>
          <w:color w:val="auto"/>
          <w:kern w:val="0"/>
          <w:sz w:val="28"/>
          <w:szCs w:val="28"/>
          <w:lang w:val="en-US" w:eastAsia="zh-CN" w:bidi="ar"/>
        </w:rPr>
        <w:t xml:space="preserve"> 10 returns -1.</w:t>
      </w:r>
    </w:p>
    <w:p w14:paraId="63718A17">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63246F88">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6D0D991D">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3678C181">
      <w:pPr>
        <w:keepNext w:val="0"/>
        <w:keepLines w:val="0"/>
        <w:widowControl/>
        <w:suppressLineNumbers w:val="0"/>
        <w:jc w:val="center"/>
        <w:rPr>
          <w:rFonts w:hint="default" w:ascii="Times New Roman" w:hAnsi="Times New Roman" w:eastAsia="Book Antiqua" w:cs="Times New Roman"/>
          <w:b/>
          <w:bCs/>
          <w:color w:val="00B050"/>
          <w:kern w:val="0"/>
          <w:sz w:val="32"/>
          <w:szCs w:val="32"/>
          <w:u w:val="single"/>
          <w:lang w:val="en-US" w:eastAsia="zh-CN" w:bidi="ar"/>
        </w:rPr>
      </w:pPr>
      <w:r>
        <w:rPr>
          <w:rFonts w:hint="default" w:ascii="Times New Roman" w:hAnsi="Times New Roman" w:eastAsia="Book Antiqua" w:cs="Times New Roman"/>
          <w:b/>
          <w:bCs/>
          <w:color w:val="00B050"/>
          <w:kern w:val="0"/>
          <w:sz w:val="32"/>
          <w:szCs w:val="32"/>
          <w:u w:val="single"/>
          <w:lang w:val="en-US" w:eastAsia="zh-CN" w:bidi="ar"/>
        </w:rPr>
        <w:t xml:space="preserve">Chapter 4 </w:t>
      </w:r>
      <w:r>
        <w:rPr>
          <w:rFonts w:hint="default" w:ascii="Times New Roman" w:hAnsi="Times New Roman" w:eastAsia="Book Antiqua" w:cs="Times New Roman"/>
          <w:b/>
          <w:bCs/>
          <w:color w:val="auto"/>
          <w:kern w:val="0"/>
          <w:sz w:val="32"/>
          <w:szCs w:val="32"/>
          <w:u w:val="single"/>
          <w:lang w:val="en-US" w:eastAsia="zh-CN" w:bidi="ar"/>
        </w:rPr>
        <w:t>(Clean code with OOP)</w:t>
      </w:r>
    </w:p>
    <w:p w14:paraId="02E16C9C">
      <w:pPr>
        <w:keepNext w:val="0"/>
        <w:keepLines w:val="0"/>
        <w:widowControl/>
        <w:suppressLineNumbers w:val="0"/>
        <w:jc w:val="left"/>
        <w:rPr>
          <w:rFonts w:hint="default" w:ascii="Bahnschrift" w:hAnsi="Bahnschrift" w:eastAsia="Book Antiqua" w:cs="Bahnschrift"/>
          <w:color w:val="00B050"/>
          <w:kern w:val="0"/>
          <w:sz w:val="28"/>
          <w:szCs w:val="28"/>
          <w:lang w:val="en-US" w:eastAsia="zh-CN" w:bidi="ar"/>
        </w:rPr>
      </w:pPr>
    </w:p>
    <w:p w14:paraId="3A3B5ADA">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Class:</w:t>
      </w:r>
    </w:p>
    <w:p w14:paraId="0850B1F9">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A class is like a blueprint or template for creating objects.</w:t>
      </w:r>
      <w:r>
        <w:rPr>
          <w:rFonts w:hint="default" w:ascii="Times New Roman" w:hAnsi="Times New Roman" w:eastAsia="Book Antiqua" w:cs="Times New Roman"/>
          <w:color w:val="auto"/>
          <w:kern w:val="0"/>
          <w:sz w:val="28"/>
          <w:szCs w:val="28"/>
          <w:lang w:val="en-US" w:eastAsia="zh-CN" w:bidi="ar"/>
        </w:rPr>
        <w:br w:type="textWrapping"/>
      </w:r>
      <w:r>
        <w:rPr>
          <w:rFonts w:hint="default" w:ascii="Times New Roman" w:hAnsi="Times New Roman" w:eastAsia="Book Antiqua" w:cs="Times New Roman"/>
          <w:color w:val="auto"/>
          <w:kern w:val="0"/>
          <w:sz w:val="28"/>
          <w:szCs w:val="28"/>
          <w:lang w:val="en-US" w:eastAsia="zh-CN" w:bidi="ar"/>
        </w:rPr>
        <w:t>It defines the properties (also called attributes or fields) and methods (functions) that the objects created from the class will have.</w:t>
      </w:r>
    </w:p>
    <w:p w14:paraId="7E42D767">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2D0CFD9A">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 xml:space="preserve">A class is the definition of what an object looks like and what it can do, </w:t>
      </w:r>
    </w:p>
    <w:p w14:paraId="4E8D8DC1">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like a pattern for objects.</w:t>
      </w:r>
    </w:p>
    <w:p w14:paraId="4EA2FEC8">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5A3F992B">
      <w:pPr>
        <w:keepNext w:val="0"/>
        <w:keepLines w:val="0"/>
        <w:widowControl/>
        <w:suppressLineNumbers w:val="0"/>
        <w:jc w:val="left"/>
        <w:rPr>
          <w:rFonts w:hint="default" w:ascii="Bahnschrift" w:hAnsi="Bahnschrift" w:eastAsia="Book Antiqua" w:cs="Bahnschrift"/>
          <w:color w:val="00B050"/>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 xml:space="preserve">Object: </w:t>
      </w:r>
    </w:p>
    <w:p w14:paraId="58E02E80">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An object is an instance of a class.</w:t>
      </w:r>
      <w:r>
        <w:rPr>
          <w:rFonts w:hint="default" w:ascii="Times New Roman" w:hAnsi="Times New Roman" w:eastAsia="Book Antiqua" w:cs="Times New Roman"/>
          <w:color w:val="auto"/>
          <w:kern w:val="0"/>
          <w:sz w:val="28"/>
          <w:szCs w:val="28"/>
          <w:lang w:val="en-US" w:eastAsia="zh-CN" w:bidi="ar"/>
        </w:rPr>
        <w:br w:type="textWrapping"/>
      </w:r>
      <w:r>
        <w:rPr>
          <w:rFonts w:hint="default" w:ascii="Times New Roman" w:hAnsi="Times New Roman" w:eastAsia="Book Antiqua" w:cs="Times New Roman"/>
          <w:color w:val="auto"/>
          <w:kern w:val="0"/>
          <w:sz w:val="28"/>
          <w:szCs w:val="28"/>
          <w:lang w:val="en-US" w:eastAsia="zh-CN" w:bidi="ar"/>
        </w:rPr>
        <w:t xml:space="preserve">It is a real thing you create from the class, using the properties and methods defined in the class. </w:t>
      </w:r>
    </w:p>
    <w:p w14:paraId="69F1B5A6">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16C7C146">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 xml:space="preserve">Objects are representations of real-life elements. Each object has a set of attributes that differentiates it from the rest of the objects of the same class, and is capable of a set of actions. </w:t>
      </w:r>
    </w:p>
    <w:p w14:paraId="56C914F4">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665DA37A">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 xml:space="preserve">Instance </w:t>
      </w:r>
      <w:r>
        <w:rPr>
          <w:rFonts w:hint="default" w:ascii="Times New Roman" w:hAnsi="Times New Roman" w:eastAsia="Book Antiqua" w:cs="Times New Roman"/>
          <w:color w:val="auto"/>
          <w:kern w:val="0"/>
          <w:sz w:val="28"/>
          <w:szCs w:val="28"/>
          <w:lang w:val="en-US" w:eastAsia="zh-CN" w:bidi="ar"/>
        </w:rPr>
        <w:t>is a specific individual object that is created from a class.</w:t>
      </w:r>
    </w:p>
    <w:p w14:paraId="37ABF96F">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5F09F3DF">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Methods</w:t>
      </w:r>
      <w:r>
        <w:rPr>
          <w:rFonts w:hint="default" w:ascii="Times New Roman" w:hAnsi="Times New Roman" w:eastAsia="Book Antiqua" w:cs="Times New Roman"/>
          <w:color w:val="auto"/>
          <w:kern w:val="0"/>
          <w:sz w:val="28"/>
          <w:szCs w:val="28"/>
          <w:lang w:val="en-US" w:eastAsia="zh-CN" w:bidi="ar"/>
        </w:rPr>
        <w:t xml:space="preserve"> are functions defined inside a class</w:t>
      </w:r>
    </w:p>
    <w:p w14:paraId="71D1A830">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7BA514F7">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 xml:space="preserve">Constructor </w:t>
      </w:r>
      <w:r>
        <w:rPr>
          <w:rFonts w:hint="default" w:ascii="Times New Roman" w:hAnsi="Times New Roman" w:eastAsia="Book Antiqua" w:cs="Times New Roman"/>
          <w:color w:val="auto"/>
          <w:kern w:val="0"/>
          <w:sz w:val="28"/>
          <w:szCs w:val="28"/>
          <w:lang w:val="en-US" w:eastAsia="zh-CN" w:bidi="ar"/>
        </w:rPr>
        <w:t xml:space="preserve">is a special method inside a class that is automatically called when a new object (instance) is created from that class. It set initial value. </w:t>
      </w:r>
    </w:p>
    <w:p w14:paraId="0E396B90">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5BEA97B3">
      <w:pPr>
        <w:keepNext w:val="0"/>
        <w:keepLines w:val="0"/>
        <w:widowControl/>
        <w:suppressLineNumbers w:val="0"/>
        <w:jc w:val="left"/>
        <w:rPr>
          <w:rFonts w:hint="default" w:ascii="Bahnschrift" w:hAnsi="Bahnschrift" w:eastAsia="Book Antiqua" w:cs="Bahnschrift"/>
          <w:color w:val="00B050"/>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Main Types Visibility Control:</w:t>
      </w:r>
    </w:p>
    <w:p w14:paraId="3F40F2FC">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Public – Accessible from anywhere.</w:t>
      </w:r>
    </w:p>
    <w:p w14:paraId="6918399E">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Private – Accessible only inside the class.</w:t>
      </w:r>
    </w:p>
    <w:p w14:paraId="7631F609">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 xml:space="preserve">Protected – Accessible inside the class and its subclasses like inheritance. </w:t>
      </w:r>
    </w:p>
    <w:p w14:paraId="689488AE">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2CA51124">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Getter and Setter</w:t>
      </w:r>
      <w:r>
        <w:rPr>
          <w:rFonts w:hint="default" w:ascii="Times New Roman" w:hAnsi="Times New Roman" w:eastAsia="Book Antiqua" w:cs="Times New Roman"/>
          <w:color w:val="auto"/>
          <w:kern w:val="0"/>
          <w:sz w:val="28"/>
          <w:szCs w:val="28"/>
          <w:lang w:val="en-US" w:eastAsia="zh-CN" w:bidi="ar"/>
        </w:rPr>
        <w:t xml:space="preserve"> are special methods in object-oriented programming used to access and update private properties safely.</w:t>
      </w:r>
    </w:p>
    <w:p w14:paraId="053DDD56">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0B2449F8">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Purpose:</w:t>
      </w:r>
    </w:p>
    <w:p w14:paraId="0A921865">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Getter → returns the value of a private property</w:t>
      </w:r>
    </w:p>
    <w:p w14:paraId="66014736">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Setter → sets/updates the value with optional validation</w:t>
      </w:r>
    </w:p>
    <w:p w14:paraId="4ACA974E">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Helps in encapsulation (data protection)</w:t>
      </w:r>
    </w:p>
    <w:p w14:paraId="4E2AB75C">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2144E6DD">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Static</w:t>
      </w:r>
      <w:r>
        <w:rPr>
          <w:rFonts w:hint="default" w:ascii="Times New Roman" w:hAnsi="Times New Roman" w:eastAsia="Book Antiqua" w:cs="Times New Roman"/>
          <w:color w:val="auto"/>
          <w:kern w:val="0"/>
          <w:sz w:val="28"/>
          <w:szCs w:val="28"/>
          <w:lang w:val="en-US" w:eastAsia="zh-CN" w:bidi="ar"/>
        </w:rPr>
        <w:t xml:space="preserve"> properties and methods belong to the class itself, not to any specific object (instance). They can be accessed without creating an object.</w:t>
      </w:r>
    </w:p>
    <w:p w14:paraId="6E408CA3">
      <w:pPr>
        <w:keepNext w:val="0"/>
        <w:keepLines w:val="0"/>
        <w:pageBreakBefore w:val="0"/>
        <w:widowControl/>
        <w:suppressLineNumbers w:val="0"/>
        <w:kinsoku/>
        <w:wordWrap/>
        <w:overflowPunct/>
        <w:topLinePunct w:val="0"/>
        <w:autoSpaceDE/>
        <w:autoSpaceDN/>
        <w:bidi w:val="0"/>
        <w:adjustRightInd/>
        <w:snapToGrid/>
        <w:spacing w:before="181" w:beforeLines="50" w:line="360" w:lineRule="auto"/>
        <w:jc w:val="left"/>
        <w:textAlignment w:val="auto"/>
        <w:rPr>
          <w:rFonts w:hint="default" w:ascii="Times New Roman" w:hAnsi="Times New Roman" w:eastAsia="Book Antiqua" w:cs="Times New Roman"/>
          <w:b w:val="0"/>
          <w:bCs w:val="0"/>
          <w:color w:val="auto"/>
          <w:kern w:val="0"/>
          <w:sz w:val="28"/>
          <w:szCs w:val="28"/>
          <w:lang w:val="en-US" w:eastAsia="zh-CN" w:bidi="ar"/>
        </w:rPr>
      </w:pPr>
      <w:r>
        <w:rPr>
          <w:rFonts w:hint="default" w:ascii="Times New Roman" w:hAnsi="Times New Roman" w:eastAsia="Book Antiqua" w:cs="Times New Roman"/>
          <w:b w:val="0"/>
          <w:bCs w:val="0"/>
          <w:color w:val="auto"/>
          <w:kern w:val="0"/>
          <w:sz w:val="28"/>
          <w:szCs w:val="28"/>
          <w:lang w:val="en-US" w:eastAsia="zh-CN" w:bidi="ar"/>
        </w:rPr>
        <w:t xml:space="preserve">Used for utility functions or shared data that’s common to all objects. </w:t>
      </w:r>
    </w:p>
    <w:p w14:paraId="3A908745">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Overriding</w:t>
      </w:r>
      <w:r>
        <w:rPr>
          <w:rFonts w:hint="default" w:ascii="Times New Roman" w:hAnsi="Times New Roman" w:eastAsia="Book Antiqua" w:cs="Times New Roman"/>
          <w:color w:val="auto"/>
          <w:kern w:val="0"/>
          <w:sz w:val="28"/>
          <w:szCs w:val="28"/>
          <w:lang w:val="en-US" w:eastAsia="zh-CN" w:bidi="ar"/>
        </w:rPr>
        <w:t xml:space="preserve"> means re-defining a method in a child (sub) class that already exists in the parent (super) class — to provide a new version with custom behavior.</w:t>
      </w:r>
    </w:p>
    <w:p w14:paraId="099D5179">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45AC6468">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Purpose:</w:t>
      </w:r>
    </w:p>
    <w:p w14:paraId="3E626906">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To change or extend the behavior of inherited methods.</w:t>
      </w:r>
    </w:p>
    <w:p w14:paraId="2B87424B">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To allow polymorphism (same method name behaves differently in different classes).</w:t>
      </w:r>
    </w:p>
    <w:p w14:paraId="61233CA1">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13FF75A4">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Overloading</w:t>
      </w:r>
      <w:r>
        <w:rPr>
          <w:rFonts w:hint="default" w:ascii="Times New Roman" w:hAnsi="Times New Roman" w:eastAsia="Book Antiqua" w:cs="Times New Roman"/>
          <w:color w:val="auto"/>
          <w:kern w:val="0"/>
          <w:sz w:val="28"/>
          <w:szCs w:val="28"/>
          <w:lang w:val="en-US" w:eastAsia="zh-CN" w:bidi="ar"/>
        </w:rPr>
        <w:t xml:space="preserve"> means defining multiple methods with the same name but with different parameters (type, number, or order).</w:t>
      </w:r>
      <w:r>
        <w:rPr>
          <w:rFonts w:hint="default" w:ascii="Times New Roman" w:hAnsi="Times New Roman" w:eastAsia="Book Antiqua" w:cs="Times New Roman"/>
          <w:color w:val="auto"/>
          <w:kern w:val="0"/>
          <w:sz w:val="28"/>
          <w:szCs w:val="28"/>
          <w:lang w:val="en-US" w:eastAsia="zh-CN" w:bidi="ar"/>
        </w:rPr>
        <w:br w:type="textWrapping"/>
      </w:r>
      <w:r>
        <w:rPr>
          <w:rFonts w:hint="default" w:ascii="Times New Roman" w:hAnsi="Times New Roman" w:eastAsia="Book Antiqua" w:cs="Times New Roman"/>
          <w:color w:val="auto"/>
          <w:kern w:val="0"/>
          <w:sz w:val="28"/>
          <w:szCs w:val="28"/>
          <w:lang w:val="en-US" w:eastAsia="zh-CN" w:bidi="ar"/>
        </w:rPr>
        <w:t>It allows a method to perform different tasks based on the arguments passed.</w:t>
      </w:r>
    </w:p>
    <w:p w14:paraId="3F9D1437">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0E264328">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 xml:space="preserve">Abstract </w:t>
      </w:r>
      <w:r>
        <w:rPr>
          <w:rFonts w:hint="default" w:ascii="Times New Roman" w:hAnsi="Times New Roman" w:eastAsia="Book Antiqua" w:cs="Times New Roman"/>
          <w:color w:val="auto"/>
          <w:kern w:val="0"/>
          <w:sz w:val="28"/>
          <w:szCs w:val="28"/>
          <w:lang w:val="en-US" w:eastAsia="zh-CN" w:bidi="ar"/>
        </w:rPr>
        <w:t>class is a special type of class that is designed to be a base or blueprint for other classes.</w:t>
      </w:r>
      <w:r>
        <w:rPr>
          <w:rFonts w:hint="default" w:ascii="Times New Roman" w:hAnsi="Times New Roman" w:eastAsia="Book Antiqua" w:cs="Times New Roman"/>
          <w:color w:val="auto"/>
          <w:kern w:val="0"/>
          <w:sz w:val="28"/>
          <w:szCs w:val="28"/>
          <w:lang w:val="en-US" w:eastAsia="zh-CN" w:bidi="ar"/>
        </w:rPr>
        <w:br w:type="textWrapping"/>
      </w:r>
      <w:r>
        <w:rPr>
          <w:rFonts w:hint="default" w:ascii="Times New Roman" w:hAnsi="Times New Roman" w:eastAsia="Book Antiqua" w:cs="Times New Roman"/>
          <w:color w:val="auto"/>
          <w:kern w:val="0"/>
          <w:sz w:val="28"/>
          <w:szCs w:val="28"/>
          <w:lang w:val="en-US" w:eastAsia="zh-CN" w:bidi="ar"/>
        </w:rPr>
        <w:t xml:space="preserve">It cannot be instantiated (create object or instance) directly — you must inherit(extend) from it to use it. </w:t>
      </w:r>
    </w:p>
    <w:p w14:paraId="01F61505">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7FAEE558">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 xml:space="preserve">Abstract </w:t>
      </w:r>
      <w:r>
        <w:rPr>
          <w:rFonts w:hint="default" w:ascii="Times New Roman" w:hAnsi="Times New Roman" w:eastAsia="Book Antiqua" w:cs="Times New Roman"/>
          <w:color w:val="auto"/>
          <w:kern w:val="0"/>
          <w:sz w:val="28"/>
          <w:szCs w:val="28"/>
          <w:lang w:val="en-US" w:eastAsia="zh-CN" w:bidi="ar"/>
        </w:rPr>
        <w:t>method is a method that is declared in an abstract class, but it does not have any implementation (no body).</w:t>
      </w:r>
      <w:r>
        <w:rPr>
          <w:rFonts w:hint="default" w:ascii="Times New Roman" w:hAnsi="Times New Roman" w:eastAsia="Book Antiqua" w:cs="Times New Roman"/>
          <w:color w:val="auto"/>
          <w:kern w:val="0"/>
          <w:sz w:val="28"/>
          <w:szCs w:val="28"/>
          <w:lang w:val="en-US" w:eastAsia="zh-CN" w:bidi="ar"/>
        </w:rPr>
        <w:br w:type="textWrapping"/>
      </w:r>
      <w:r>
        <w:rPr>
          <w:rFonts w:hint="default" w:ascii="Times New Roman" w:hAnsi="Times New Roman" w:eastAsia="Book Antiqua" w:cs="Times New Roman"/>
          <w:color w:val="auto"/>
          <w:kern w:val="0"/>
          <w:sz w:val="28"/>
          <w:szCs w:val="28"/>
          <w:lang w:val="en-US" w:eastAsia="zh-CN" w:bidi="ar"/>
        </w:rPr>
        <w:t xml:space="preserve">It acts as a placeholder that must be implemented by any subclass (child class) that inherits the abstract class. </w:t>
      </w:r>
    </w:p>
    <w:p w14:paraId="0A8F4E3F">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109E5B02">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2C8372E4">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 xml:space="preserve">Interface </w:t>
      </w:r>
      <w:r>
        <w:rPr>
          <w:rFonts w:hint="default" w:ascii="Times New Roman" w:hAnsi="Times New Roman" w:eastAsia="Book Antiqua" w:cs="Times New Roman"/>
          <w:color w:val="auto"/>
          <w:kern w:val="0"/>
          <w:sz w:val="28"/>
          <w:szCs w:val="28"/>
          <w:lang w:val="en-US" w:eastAsia="zh-CN" w:bidi="ar"/>
        </w:rPr>
        <w:t xml:space="preserve">is an OOP element that groups a set of function declarations without implementing them, that is, it specifies the name, return type, and arguments, but not the block of code. </w:t>
      </w:r>
    </w:p>
    <w:p w14:paraId="3C1652C9">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 xml:space="preserve">Interfaces are different from abstract classes, since they cannot contain any implementation at all, whereas abstract classes could mix both method definitions and implemented ones. </w:t>
      </w:r>
    </w:p>
    <w:p w14:paraId="639993BE">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The purpose of interfaces is to state what a class can do, but not how it is done.</w:t>
      </w:r>
    </w:p>
    <w:p w14:paraId="7C0E3070">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501A7860">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294E0E4E">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Traits</w:t>
      </w:r>
      <w:r>
        <w:rPr>
          <w:rFonts w:hint="default" w:ascii="Times New Roman" w:hAnsi="Times New Roman" w:eastAsia="Book Antiqua" w:cs="Times New Roman"/>
          <w:color w:val="auto"/>
          <w:kern w:val="0"/>
          <w:sz w:val="28"/>
          <w:szCs w:val="28"/>
          <w:lang w:val="en-US" w:eastAsia="zh-CN" w:bidi="ar"/>
        </w:rPr>
        <w:t xml:space="preserve"> is a mechanism in PHP to reuse code across multiple classes, especially when multiple inheritance is not supported. </w:t>
      </w:r>
    </w:p>
    <w:p w14:paraId="6C04F01E">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Traits, as abstract classes or interfaces, cannot be instantiated; they are just containers of functionality that can be used from other classes.</w:t>
      </w:r>
    </w:p>
    <w:p w14:paraId="653E7977">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1A828313">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3FA83037">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 xml:space="preserve">Finally </w:t>
      </w:r>
      <w:r>
        <w:rPr>
          <w:rFonts w:hint="default" w:ascii="Times New Roman" w:hAnsi="Times New Roman" w:eastAsia="Book Antiqua" w:cs="Times New Roman"/>
          <w:color w:val="auto"/>
          <w:kern w:val="0"/>
          <w:sz w:val="28"/>
          <w:szCs w:val="28"/>
          <w:lang w:val="en-US" w:eastAsia="zh-CN" w:bidi="ar"/>
        </w:rPr>
        <w:t>is a block of code that always executes after a try and optional catch block, regardless of whether an exception occurred or not.</w:t>
      </w:r>
    </w:p>
    <w:p w14:paraId="16D4F5FD">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6855AEC4">
      <w:pPr>
        <w:keepNext w:val="0"/>
        <w:keepLines w:val="0"/>
        <w:widowControl/>
        <w:suppressLineNumbers w:val="0"/>
        <w:jc w:val="left"/>
        <w:rPr>
          <w:rFonts w:hint="default" w:ascii="Bahnschrift" w:hAnsi="Bahnschrift" w:eastAsia="Book Antiqua" w:cs="Bahnschrift"/>
          <w:color w:val="00B050"/>
          <w:kern w:val="0"/>
          <w:sz w:val="28"/>
          <w:szCs w:val="28"/>
          <w:lang w:val="en-US" w:eastAsia="zh-CN" w:bidi="ar"/>
        </w:rPr>
      </w:pPr>
    </w:p>
    <w:p w14:paraId="15884401">
      <w:pPr>
        <w:keepNext w:val="0"/>
        <w:keepLines w:val="0"/>
        <w:widowControl/>
        <w:suppressLineNumbers w:val="0"/>
        <w:jc w:val="left"/>
        <w:rPr>
          <w:rFonts w:hint="default" w:ascii="Bahnschrift" w:hAnsi="Bahnschrift" w:eastAsia="Book Antiqua" w:cs="Bahnschrift"/>
          <w:color w:val="00B050"/>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Finally is Used for cleanup actions like:</w:t>
      </w:r>
    </w:p>
    <w:p w14:paraId="6FCBEC0F">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 xml:space="preserve">Closing files or database connections, Releasing resources, Logging or cleanup tasks. </w:t>
      </w:r>
    </w:p>
    <w:p w14:paraId="5D593D7F">
      <w:pPr>
        <w:keepNext w:val="0"/>
        <w:keepLines w:val="0"/>
        <w:widowControl/>
        <w:numPr>
          <w:ilvl w:val="0"/>
          <w:numId w:val="11"/>
        </w:numPr>
        <w:suppressLineNumbers w:val="0"/>
        <w:tabs>
          <w:tab w:val="clear" w:pos="420"/>
        </w:tabs>
        <w:ind w:left="200" w:leftChars="0" w:hanging="200" w:firstLineChars="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Runs whether or not an exception is thrown</w:t>
      </w:r>
    </w:p>
    <w:p w14:paraId="7CB36F72">
      <w:pPr>
        <w:keepNext w:val="0"/>
        <w:keepLines w:val="0"/>
        <w:widowControl/>
        <w:numPr>
          <w:ilvl w:val="0"/>
          <w:numId w:val="11"/>
        </w:numPr>
        <w:suppressLineNumbers w:val="0"/>
        <w:tabs>
          <w:tab w:val="clear" w:pos="420"/>
        </w:tabs>
        <w:ind w:left="200" w:leftChars="0" w:hanging="200" w:firstLineChars="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Runs even if there's a return, break, or continue in try or catch</w:t>
      </w:r>
    </w:p>
    <w:p w14:paraId="6EB7DD8B">
      <w:pPr>
        <w:keepNext w:val="0"/>
        <w:keepLines w:val="0"/>
        <w:widowControl/>
        <w:numPr>
          <w:ilvl w:val="0"/>
          <w:numId w:val="11"/>
        </w:numPr>
        <w:suppressLineNumbers w:val="0"/>
        <w:tabs>
          <w:tab w:val="clear" w:pos="420"/>
        </w:tabs>
        <w:ind w:left="200" w:leftChars="0" w:hanging="200" w:firstLineChars="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 xml:space="preserve">Does not run only in case of forceful termination (e.g., System.exit(0) or system crash) </w:t>
      </w:r>
    </w:p>
    <w:p w14:paraId="60E19A32">
      <w:pPr>
        <w:keepNext w:val="0"/>
        <w:keepLines w:val="0"/>
        <w:widowControl/>
        <w:suppressLineNumbers w:val="0"/>
        <w:jc w:val="left"/>
        <w:rPr>
          <w:rFonts w:hint="default" w:ascii="Bahnschrift" w:hAnsi="Bahnschrift" w:eastAsia="Book Antiqua" w:cs="Bahnschrift"/>
          <w:color w:val="00B050"/>
          <w:kern w:val="0"/>
          <w:sz w:val="28"/>
          <w:szCs w:val="28"/>
          <w:lang w:val="en-US" w:eastAsia="zh-CN" w:bidi="ar"/>
        </w:rPr>
      </w:pPr>
    </w:p>
    <w:p w14:paraId="2A6B286D">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 xml:space="preserve">Design Patterns: </w:t>
      </w:r>
    </w:p>
    <w:p w14:paraId="1EA64718">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5549F715">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(empty)</w:t>
      </w:r>
    </w:p>
    <w:p w14:paraId="56665543">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3D23093B">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Anonymous functions</w:t>
      </w:r>
      <w:r>
        <w:rPr>
          <w:rFonts w:hint="default" w:ascii="Times New Roman" w:hAnsi="Times New Roman" w:eastAsia="Book Antiqua" w:cs="Times New Roman"/>
          <w:color w:val="auto"/>
          <w:kern w:val="0"/>
          <w:sz w:val="28"/>
          <w:szCs w:val="28"/>
          <w:lang w:val="en-US" w:eastAsia="zh-CN" w:bidi="ar"/>
        </w:rPr>
        <w:t xml:space="preserve">, or </w:t>
      </w:r>
      <w:r>
        <w:rPr>
          <w:rFonts w:hint="default" w:ascii="Bahnschrift" w:hAnsi="Bahnschrift" w:eastAsia="Book Antiqua" w:cs="Bahnschrift"/>
          <w:color w:val="00B050"/>
          <w:kern w:val="0"/>
          <w:sz w:val="28"/>
          <w:szCs w:val="28"/>
          <w:lang w:val="en-US" w:eastAsia="zh-CN" w:bidi="ar"/>
        </w:rPr>
        <w:t>lambda functions</w:t>
      </w:r>
      <w:r>
        <w:rPr>
          <w:rFonts w:hint="default" w:ascii="Times New Roman" w:hAnsi="Times New Roman" w:eastAsia="Book Antiqua" w:cs="Times New Roman"/>
          <w:color w:val="auto"/>
          <w:kern w:val="0"/>
          <w:sz w:val="28"/>
          <w:szCs w:val="28"/>
          <w:lang w:val="en-US" w:eastAsia="zh-CN" w:bidi="ar"/>
        </w:rPr>
        <w:t>, are functions without a name. As they do not have a name, in order to be able to invoke them, we need to store them as variables.</w:t>
      </w:r>
    </w:p>
    <w:p w14:paraId="43EC8E27">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2832B58C">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In PHP, you can create custom exception classes by extending the built-in Exception class. This helps in throwing and catching specific types of errors, making your code more readable and manageable.</w:t>
      </w:r>
    </w:p>
    <w:p w14:paraId="75C42A20">
      <w:pPr>
        <w:keepNext w:val="0"/>
        <w:keepLines w:val="0"/>
        <w:widowControl/>
        <w:suppressLineNumbers w:val="0"/>
        <w:jc w:val="left"/>
        <w:rPr>
          <w:rFonts w:hint="default" w:ascii="Bahnschrift" w:hAnsi="Bahnschrift" w:eastAsia="Book Antiqua" w:cs="Bahnschrift"/>
          <w:color w:val="00B050"/>
          <w:kern w:val="0"/>
          <w:sz w:val="28"/>
          <w:szCs w:val="28"/>
          <w:lang w:val="en-US" w:eastAsia="zh-CN" w:bidi="ar"/>
        </w:rPr>
      </w:pPr>
    </w:p>
    <w:p w14:paraId="6D35F185">
      <w:pPr>
        <w:keepNext w:val="0"/>
        <w:keepLines w:val="0"/>
        <w:widowControl/>
        <w:suppressLineNumbers w:val="0"/>
        <w:jc w:val="left"/>
        <w:rPr>
          <w:rFonts w:hint="default" w:ascii="Bahnschrift" w:hAnsi="Bahnschrift" w:eastAsia="Book Antiqua" w:cs="Bahnschrift"/>
          <w:color w:val="00B050"/>
          <w:kern w:val="0"/>
          <w:sz w:val="28"/>
          <w:szCs w:val="28"/>
          <w:lang w:val="en-US" w:eastAsia="zh-CN" w:bidi="ar"/>
        </w:rPr>
      </w:pPr>
    </w:p>
    <w:p w14:paraId="6F595A84">
      <w:pPr>
        <w:keepNext w:val="0"/>
        <w:keepLines w:val="0"/>
        <w:widowControl/>
        <w:suppressLineNumbers w:val="0"/>
        <w:jc w:val="left"/>
        <w:rPr>
          <w:rFonts w:hint="default" w:ascii="Bahnschrift" w:hAnsi="Bahnschrift" w:eastAsia="Book Antiqua" w:cs="Bahnschrift"/>
          <w:color w:val="00B050"/>
          <w:kern w:val="0"/>
          <w:sz w:val="28"/>
          <w:szCs w:val="28"/>
          <w:lang w:val="en-US" w:eastAsia="zh-CN" w:bidi="ar"/>
        </w:rPr>
      </w:pPr>
    </w:p>
    <w:p w14:paraId="460CFA6B">
      <w:pPr>
        <w:keepNext w:val="0"/>
        <w:keepLines w:val="0"/>
        <w:widowControl/>
        <w:suppressLineNumbers w:val="0"/>
        <w:jc w:val="center"/>
        <w:rPr>
          <w:rFonts w:hint="default" w:ascii="Bahnschrift" w:hAnsi="Bahnschrift" w:eastAsia="Book Antiqua" w:cs="Bahnschrift"/>
          <w:color w:val="auto"/>
          <w:kern w:val="0"/>
          <w:sz w:val="28"/>
          <w:szCs w:val="28"/>
          <w:lang w:val="en-US" w:eastAsia="zh-CN" w:bidi="ar"/>
        </w:rPr>
      </w:pPr>
      <w:r>
        <w:rPr>
          <w:rFonts w:hint="default" w:ascii="Times New Roman" w:hAnsi="Times New Roman" w:eastAsia="Book Antiqua" w:cs="Times New Roman"/>
          <w:b/>
          <w:bCs/>
          <w:color w:val="00B050"/>
          <w:kern w:val="0"/>
          <w:sz w:val="32"/>
          <w:szCs w:val="32"/>
          <w:u w:val="single"/>
          <w:lang w:val="en-US" w:eastAsia="zh-CN" w:bidi="ar"/>
        </w:rPr>
        <w:t xml:space="preserve">Chaptar 5 </w:t>
      </w:r>
      <w:r>
        <w:rPr>
          <w:rFonts w:hint="default" w:ascii="Times New Roman" w:hAnsi="Times New Roman" w:eastAsia="Book Antiqua" w:cs="Times New Roman"/>
          <w:b/>
          <w:bCs/>
          <w:color w:val="auto"/>
          <w:kern w:val="0"/>
          <w:sz w:val="32"/>
          <w:szCs w:val="32"/>
          <w:u w:val="single"/>
          <w:lang w:val="en-US" w:eastAsia="zh-CN" w:bidi="ar"/>
        </w:rPr>
        <w:t>(Using databases)</w:t>
      </w:r>
    </w:p>
    <w:p w14:paraId="397BC568">
      <w:pPr>
        <w:keepNext w:val="0"/>
        <w:keepLines w:val="0"/>
        <w:widowControl/>
        <w:suppressLineNumbers w:val="0"/>
        <w:jc w:val="left"/>
        <w:rPr>
          <w:rFonts w:hint="default" w:ascii="Bahnschrift" w:hAnsi="Bahnschrift" w:eastAsia="Book Antiqua" w:cs="Bahnschrift"/>
          <w:color w:val="00B050"/>
          <w:kern w:val="0"/>
          <w:sz w:val="28"/>
          <w:szCs w:val="28"/>
          <w:lang w:val="en-US" w:eastAsia="zh-CN" w:bidi="ar"/>
        </w:rPr>
      </w:pPr>
    </w:p>
    <w:p w14:paraId="25FC934A">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 xml:space="preserve">Database: </w:t>
      </w:r>
      <w:r>
        <w:rPr>
          <w:rFonts w:hint="default" w:ascii="Times New Roman" w:hAnsi="Times New Roman" w:eastAsia="Book Antiqua" w:cs="Times New Roman"/>
          <w:color w:val="auto"/>
          <w:kern w:val="0"/>
          <w:sz w:val="28"/>
          <w:szCs w:val="28"/>
          <w:lang w:val="en-US" w:eastAsia="zh-CN" w:bidi="ar"/>
        </w:rPr>
        <w:t>Collection of Interrelated data.</w:t>
      </w:r>
    </w:p>
    <w:p w14:paraId="49C95828">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3F35BAAA">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Constraints</w:t>
      </w:r>
      <w:r>
        <w:rPr>
          <w:rFonts w:hint="default" w:ascii="Times New Roman" w:hAnsi="Times New Roman" w:eastAsia="Book Antiqua" w:cs="Times New Roman"/>
          <w:color w:val="auto"/>
          <w:kern w:val="0"/>
          <w:sz w:val="28"/>
          <w:szCs w:val="28"/>
          <w:lang w:val="en-US" w:eastAsia="zh-CN" w:bidi="ar"/>
        </w:rPr>
        <w:t xml:space="preserve"> are rules applied to columns in a table to control the type of data that can be stored. They ensure data accuracy, consistency, and integrity in the database. </w:t>
      </w:r>
    </w:p>
    <w:p w14:paraId="2CC76D70">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3B4168F7">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 xml:space="preserve">Index </w:t>
      </w:r>
      <w:r>
        <w:rPr>
          <w:rFonts w:hint="default" w:ascii="Times New Roman" w:hAnsi="Times New Roman" w:eastAsia="Book Antiqua" w:cs="Times New Roman"/>
          <w:color w:val="auto"/>
          <w:kern w:val="0"/>
          <w:sz w:val="28"/>
          <w:szCs w:val="28"/>
          <w:lang w:val="en-US" w:eastAsia="zh-CN" w:bidi="ar"/>
        </w:rPr>
        <w:t>in a database is a data structure that improves the speed of data retrieval on a table. It works like the index of a book - helping you find information faster, without scanning the whole table.</w:t>
      </w:r>
    </w:p>
    <w:p w14:paraId="3F4D9844">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387F2F78">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PDO</w:t>
      </w:r>
      <w:r>
        <w:rPr>
          <w:rFonts w:hint="default" w:ascii="Times New Roman" w:hAnsi="Times New Roman" w:eastAsia="Book Antiqua" w:cs="Times New Roman"/>
          <w:color w:val="auto"/>
          <w:kern w:val="0"/>
          <w:sz w:val="28"/>
          <w:szCs w:val="28"/>
          <w:lang w:val="en-US" w:eastAsia="zh-CN" w:bidi="ar"/>
        </w:rPr>
        <w:t xml:space="preserve"> (PHP Data Objects)</w:t>
      </w:r>
    </w:p>
    <w:p w14:paraId="20FFC2CF">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 xml:space="preserve">PDO is a PHP class that allows you to connect to databases and perform queries in a secure, flexible way. It supports many databases, not only MySQL. </w:t>
      </w:r>
    </w:p>
    <w:p w14:paraId="37B17850">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7B7CC095">
      <w:pPr>
        <w:keepNext w:val="0"/>
        <w:keepLines w:val="0"/>
        <w:widowControl/>
        <w:suppressLineNumbers w:val="0"/>
        <w:jc w:val="left"/>
        <w:rPr>
          <w:rFonts w:hint="default" w:ascii="Bahnschrift" w:hAnsi="Bahnschrift" w:eastAsia="Book Antiqua" w:cs="Bahnschrift"/>
          <w:color w:val="00B050"/>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Key Benefits:</w:t>
      </w:r>
    </w:p>
    <w:p w14:paraId="60DCCF9E">
      <w:pPr>
        <w:keepNext w:val="0"/>
        <w:keepLines w:val="0"/>
        <w:widowControl/>
        <w:numPr>
          <w:ilvl w:val="0"/>
          <w:numId w:val="12"/>
        </w:numPr>
        <w:suppressLineNumbers w:val="0"/>
        <w:ind w:left="425" w:leftChars="0" w:hanging="425" w:firstLineChars="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Supports multiple databases with the same code.</w:t>
      </w:r>
    </w:p>
    <w:p w14:paraId="1AD5C870">
      <w:pPr>
        <w:keepNext w:val="0"/>
        <w:keepLines w:val="0"/>
        <w:widowControl/>
        <w:numPr>
          <w:ilvl w:val="0"/>
          <w:numId w:val="12"/>
        </w:numPr>
        <w:suppressLineNumbers w:val="0"/>
        <w:ind w:left="425" w:leftChars="0" w:hanging="425" w:firstLineChars="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Protects against SQL injection using prepared statements.</w:t>
      </w:r>
    </w:p>
    <w:p w14:paraId="28F1F81E">
      <w:pPr>
        <w:keepNext w:val="0"/>
        <w:keepLines w:val="0"/>
        <w:widowControl/>
        <w:numPr>
          <w:ilvl w:val="0"/>
          <w:numId w:val="12"/>
        </w:numPr>
        <w:suppressLineNumbers w:val="0"/>
        <w:ind w:left="425" w:leftChars="0" w:hanging="425" w:firstLineChars="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Easy to use, flexible, and secure.</w:t>
      </w:r>
    </w:p>
    <w:p w14:paraId="74BC4B98">
      <w:pPr>
        <w:keepNext w:val="0"/>
        <w:keepLines w:val="0"/>
        <w:widowControl/>
        <w:suppressLineNumbers w:val="0"/>
        <w:jc w:val="left"/>
        <w:rPr>
          <w:rFonts w:hint="default" w:ascii="Bahnschrift" w:hAnsi="Bahnschrift" w:eastAsia="Book Antiqua" w:cs="Bahnschrift"/>
          <w:color w:val="00B050"/>
          <w:kern w:val="0"/>
          <w:sz w:val="28"/>
          <w:szCs w:val="28"/>
          <w:lang w:val="en-US" w:eastAsia="zh-CN" w:bidi="ar"/>
        </w:rPr>
      </w:pPr>
      <w:r>
        <w:rPr>
          <w:rFonts w:hint="default" w:ascii="Bahnschrift" w:hAnsi="Bahnschrift" w:eastAsia="Book Antiqua" w:cs="Bahnschrift"/>
          <w:color w:val="00B050"/>
          <w:kern w:val="0"/>
          <w:sz w:val="28"/>
          <w:szCs w:val="28"/>
          <w:lang w:val="en-US" w:eastAsia="zh-CN"/>
        </w:rPr>
        <w:t>$pdo = new PDO("mysql: host=localhost; dbname=bookstore", "root", "");</w:t>
      </w:r>
    </w:p>
    <w:p w14:paraId="71B502E1">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33C0B3B3">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7A1D337C">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Prepared statement</w:t>
      </w:r>
      <w:r>
        <w:rPr>
          <w:rFonts w:hint="default" w:ascii="Times New Roman" w:hAnsi="Times New Roman" w:eastAsia="Book Antiqua" w:cs="Times New Roman"/>
          <w:color w:val="auto"/>
          <w:kern w:val="0"/>
          <w:sz w:val="28"/>
          <w:szCs w:val="28"/>
          <w:lang w:val="en-US" w:eastAsia="zh-CN" w:bidi="ar"/>
        </w:rPr>
        <w:t xml:space="preserve"> is a safe and efficient way to run SQL queries in PHP using placeholders instead of inserting values directly into the query.</w:t>
      </w:r>
    </w:p>
    <w:p w14:paraId="2895E647">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It helps prevent SQL injection attacks and improves performance for repeated queries.</w:t>
      </w:r>
    </w:p>
    <w:p w14:paraId="34ED7351">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4069BF07">
      <w:pPr>
        <w:keepNext w:val="0"/>
        <w:keepLines w:val="0"/>
        <w:widowControl/>
        <w:suppressLineNumbers w:val="0"/>
        <w:jc w:val="left"/>
        <w:rPr>
          <w:rFonts w:hint="default" w:ascii="Bahnschrift" w:hAnsi="Bahnschrift" w:eastAsia="Book Antiqua" w:cs="Bahnschrift"/>
          <w:color w:val="00B050"/>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bindValue()</w:t>
      </w:r>
    </w:p>
    <w:p w14:paraId="40218CDF">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It binds a specific value directly to a named placeholder in a prepared statement. If the placeholder name doesn’t exist in the SQL, it throws an exception.</w:t>
      </w:r>
    </w:p>
    <w:p w14:paraId="575F0033">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6BB763F8">
      <w:pPr>
        <w:keepNext w:val="0"/>
        <w:keepLines w:val="0"/>
        <w:widowControl/>
        <w:suppressLineNumbers w:val="0"/>
        <w:jc w:val="left"/>
        <w:rPr>
          <w:rFonts w:hint="default" w:ascii="Bahnschrift" w:hAnsi="Bahnschrift" w:eastAsia="Book Antiqua" w:cs="Bahnschrift"/>
          <w:color w:val="00B050"/>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execute()</w:t>
      </w:r>
    </w:p>
    <w:p w14:paraId="5FC2569A">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Sends the prepared SQL query to the database. If any placeholder has no value assigned, it throws an exception. Returns a boolean indicating success or failure.</w:t>
      </w:r>
    </w:p>
    <w:p w14:paraId="3E838757">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3E5885A5">
      <w:pPr>
        <w:keepNext w:val="0"/>
        <w:keepLines w:val="0"/>
        <w:widowControl/>
        <w:suppressLineNumbers w:val="0"/>
        <w:jc w:val="left"/>
        <w:rPr>
          <w:rFonts w:hint="default" w:ascii="Bahnschrift" w:hAnsi="Bahnschrift" w:eastAsia="Book Antiqua" w:cs="Bahnschrift"/>
          <w:color w:val="00B050"/>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fetchAll()</w:t>
      </w:r>
    </w:p>
    <w:p w14:paraId="02BFBC62">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Retrieves all resulting rows from a SELECT query and returns them as an array. Commonly used to get multiple records from the database.</w:t>
      </w:r>
    </w:p>
    <w:p w14:paraId="50043354">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650A52DF">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1EAE54AA">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 xml:space="preserve">Transaction </w:t>
      </w:r>
      <w:r>
        <w:rPr>
          <w:rFonts w:hint="default" w:ascii="Times New Roman" w:hAnsi="Times New Roman" w:eastAsia="Book Antiqua" w:cs="Times New Roman"/>
          <w:color w:val="auto"/>
          <w:kern w:val="0"/>
          <w:sz w:val="28"/>
          <w:szCs w:val="28"/>
          <w:lang w:val="en-US" w:eastAsia="zh-CN" w:bidi="ar"/>
        </w:rPr>
        <w:t xml:space="preserve">is a state where MySQL keeps track of all the changes that you make in your data in order to be able to revert all of them if needed. You need to explicitly start a transaction, and before you close the connection to the server, you need to commit your changes. </w:t>
      </w:r>
    </w:p>
    <w:p w14:paraId="2E7A0BAD">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2C7CE5E5">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0331558B">
      <w:pPr>
        <w:keepNext w:val="0"/>
        <w:keepLines w:val="0"/>
        <w:widowControl/>
        <w:suppressLineNumbers w:val="0"/>
        <w:spacing w:line="360" w:lineRule="auto"/>
        <w:jc w:val="left"/>
        <w:rPr>
          <w:rFonts w:hint="default" w:ascii="Bahnschrift" w:hAnsi="Bahnschrift" w:eastAsia="Book Antiqua" w:cs="Bahnschrift"/>
          <w:color w:val="00B050"/>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 xml:space="preserve">PDO allows you to do this with three functions: </w:t>
      </w:r>
    </w:p>
    <w:p w14:paraId="45FE9B46">
      <w:pPr>
        <w:keepNext w:val="0"/>
        <w:keepLines w:val="0"/>
        <w:widowControl/>
        <w:suppressLineNumbers w:val="0"/>
        <w:spacing w:line="360" w:lineRule="auto"/>
        <w:jc w:val="left"/>
        <w:rPr>
          <w:rFonts w:hint="default" w:ascii="Times New Roman" w:hAnsi="Times New Roman" w:eastAsia="Book Antiqua" w:cs="Times New Roman"/>
          <w:color w:val="auto"/>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beginTransaction:</w:t>
      </w:r>
      <w:r>
        <w:rPr>
          <w:rFonts w:hint="default" w:ascii="Times New Roman" w:hAnsi="Times New Roman" w:eastAsia="Book Antiqua" w:cs="Times New Roman"/>
          <w:color w:val="auto"/>
          <w:kern w:val="0"/>
          <w:sz w:val="28"/>
          <w:szCs w:val="28"/>
          <w:lang w:val="en-US" w:eastAsia="zh-CN" w:bidi="ar"/>
        </w:rPr>
        <w:t xml:space="preserve"> This will start the transaction. </w:t>
      </w:r>
    </w:p>
    <w:p w14:paraId="168B3CF0">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commit:</w:t>
      </w:r>
      <w:r>
        <w:rPr>
          <w:rFonts w:hint="default" w:ascii="Times New Roman" w:hAnsi="Times New Roman" w:eastAsia="Book Antiqua" w:cs="Times New Roman"/>
          <w:color w:val="auto"/>
          <w:kern w:val="0"/>
          <w:sz w:val="28"/>
          <w:szCs w:val="28"/>
          <w:lang w:val="en-US" w:eastAsia="zh-CN" w:bidi="ar"/>
        </w:rPr>
        <w:t xml:space="preserve"> This will commit your changes. Keep in mind that if you do not </w:t>
      </w:r>
    </w:p>
    <w:p w14:paraId="225E649F">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 xml:space="preserve">commit and the PHP script finishes or you close the connection explicitly, </w:t>
      </w:r>
    </w:p>
    <w:p w14:paraId="66722FBB">
      <w:pPr>
        <w:keepNext w:val="0"/>
        <w:keepLines w:val="0"/>
        <w:widowControl/>
        <w:suppressLineNumbers w:val="0"/>
        <w:spacing w:line="360" w:lineRule="auto"/>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 xml:space="preserve">MySQL will reject all the changes you made during this transaction. </w:t>
      </w:r>
    </w:p>
    <w:p w14:paraId="4039E3F8">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Bahnschrift" w:hAnsi="Bahnschrift" w:eastAsia="Book Antiqua" w:cs="Bahnschrift"/>
          <w:color w:val="00B050"/>
          <w:kern w:val="0"/>
          <w:sz w:val="28"/>
          <w:szCs w:val="28"/>
          <w:lang w:val="en-US" w:eastAsia="zh-CN" w:bidi="ar"/>
        </w:rPr>
        <w:t>rollBack:</w:t>
      </w:r>
      <w:r>
        <w:rPr>
          <w:rFonts w:hint="default" w:ascii="Times New Roman" w:hAnsi="Times New Roman" w:eastAsia="Book Antiqua" w:cs="Times New Roman"/>
          <w:color w:val="auto"/>
          <w:kern w:val="0"/>
          <w:sz w:val="28"/>
          <w:szCs w:val="28"/>
          <w:lang w:val="en-US" w:eastAsia="zh-CN" w:bidi="ar"/>
        </w:rPr>
        <w:t xml:space="preserve"> This will roll back all the changes that were made during this </w:t>
      </w:r>
    </w:p>
    <w:p w14:paraId="269B1E1A">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r>
        <w:rPr>
          <w:rFonts w:hint="default" w:ascii="Times New Roman" w:hAnsi="Times New Roman" w:eastAsia="Book Antiqua" w:cs="Times New Roman"/>
          <w:color w:val="auto"/>
          <w:kern w:val="0"/>
          <w:sz w:val="28"/>
          <w:szCs w:val="28"/>
          <w:lang w:val="en-US" w:eastAsia="zh-CN" w:bidi="ar"/>
        </w:rPr>
        <w:t>transaction.</w:t>
      </w:r>
    </w:p>
    <w:p w14:paraId="1F1E295A">
      <w:pPr>
        <w:keepNext w:val="0"/>
        <w:keepLines w:val="0"/>
        <w:widowControl/>
        <w:suppressLineNumbers w:val="0"/>
        <w:jc w:val="left"/>
        <w:rPr>
          <w:rFonts w:hint="default" w:ascii="Times New Roman" w:hAnsi="Times New Roman" w:eastAsia="Book Antiqua" w:cs="Times New Roman"/>
          <w:color w:val="auto"/>
          <w:kern w:val="0"/>
          <w:sz w:val="28"/>
          <w:szCs w:val="28"/>
          <w:lang w:val="en-US" w:eastAsia="zh-CN" w:bidi="ar"/>
        </w:rPr>
      </w:pPr>
    </w:p>
    <w:p w14:paraId="36F86B88">
      <w:pPr>
        <w:keepNext w:val="0"/>
        <w:keepLines w:val="0"/>
        <w:widowControl/>
        <w:suppressLineNumbers w:val="0"/>
        <w:jc w:val="center"/>
        <w:rPr>
          <w:rFonts w:hint="default" w:ascii="Times New Roman" w:hAnsi="Times New Roman" w:eastAsia="Book Antiqua" w:cs="Times New Roman"/>
          <w:b/>
          <w:bCs/>
          <w:color w:val="00B050"/>
          <w:kern w:val="0"/>
          <w:sz w:val="32"/>
          <w:szCs w:val="32"/>
          <w:u w:val="single"/>
          <w:lang w:val="en-US" w:eastAsia="zh-CN" w:bidi="ar"/>
        </w:rPr>
      </w:pPr>
    </w:p>
    <w:p w14:paraId="2BB46AF1">
      <w:pPr>
        <w:keepNext w:val="0"/>
        <w:keepLines w:val="0"/>
        <w:widowControl/>
        <w:suppressLineNumbers w:val="0"/>
        <w:jc w:val="center"/>
        <w:rPr>
          <w:rFonts w:hint="default" w:ascii="Times New Roman" w:hAnsi="Times New Roman" w:eastAsia="Book Antiqua" w:cs="Times New Roman"/>
          <w:b/>
          <w:bCs/>
          <w:color w:val="00B050"/>
          <w:kern w:val="0"/>
          <w:sz w:val="32"/>
          <w:szCs w:val="32"/>
          <w:u w:val="single"/>
          <w:lang w:val="en-US" w:eastAsia="zh-CN" w:bidi="ar"/>
        </w:rPr>
      </w:pPr>
    </w:p>
    <w:p w14:paraId="2A007CC4">
      <w:pPr>
        <w:keepNext w:val="0"/>
        <w:keepLines w:val="0"/>
        <w:widowControl/>
        <w:suppressLineNumbers w:val="0"/>
        <w:jc w:val="center"/>
        <w:rPr>
          <w:rFonts w:hint="default" w:ascii="Times New Roman" w:hAnsi="Times New Roman" w:eastAsia="Book Antiqua" w:cs="Times New Roman"/>
          <w:b/>
          <w:bCs/>
          <w:color w:val="00B050"/>
          <w:kern w:val="0"/>
          <w:sz w:val="32"/>
          <w:szCs w:val="32"/>
          <w:u w:val="single"/>
          <w:lang w:val="en-US" w:eastAsia="zh-CN" w:bidi="ar"/>
        </w:rPr>
      </w:pPr>
    </w:p>
    <w:p w14:paraId="6F23E2E2">
      <w:pPr>
        <w:keepNext w:val="0"/>
        <w:keepLines w:val="0"/>
        <w:widowControl/>
        <w:suppressLineNumbers w:val="0"/>
        <w:jc w:val="center"/>
        <w:rPr>
          <w:rFonts w:hint="default" w:ascii="Times New Roman" w:hAnsi="Times New Roman" w:eastAsia="Book Antiqua" w:cs="Times New Roman"/>
          <w:b/>
          <w:bCs/>
          <w:color w:val="00B050"/>
          <w:kern w:val="0"/>
          <w:sz w:val="32"/>
          <w:szCs w:val="32"/>
          <w:u w:val="single"/>
          <w:lang w:val="en-US" w:eastAsia="zh-CN" w:bidi="ar"/>
        </w:rPr>
      </w:pPr>
    </w:p>
    <w:p w14:paraId="1E7475D7">
      <w:pPr>
        <w:keepNext w:val="0"/>
        <w:keepLines w:val="0"/>
        <w:widowControl/>
        <w:suppressLineNumbers w:val="0"/>
        <w:jc w:val="center"/>
        <w:rPr>
          <w:rFonts w:hint="default" w:ascii="Times New Roman" w:hAnsi="Times New Roman" w:eastAsia="Book Antiqua" w:cs="Times New Roman"/>
          <w:b/>
          <w:bCs/>
          <w:color w:val="00B050"/>
          <w:kern w:val="0"/>
          <w:sz w:val="32"/>
          <w:szCs w:val="32"/>
          <w:u w:val="single"/>
          <w:lang w:val="en-US" w:eastAsia="zh-CN" w:bidi="ar"/>
        </w:rPr>
      </w:pPr>
    </w:p>
    <w:p w14:paraId="38D10C40">
      <w:pPr>
        <w:keepNext w:val="0"/>
        <w:keepLines w:val="0"/>
        <w:widowControl/>
        <w:suppressLineNumbers w:val="0"/>
        <w:jc w:val="center"/>
        <w:rPr>
          <w:rFonts w:hint="default" w:ascii="Times New Roman" w:hAnsi="Times New Roman" w:eastAsia="Book Antiqua" w:cs="Times New Roman"/>
          <w:b/>
          <w:bCs/>
          <w:color w:val="auto"/>
          <w:kern w:val="0"/>
          <w:sz w:val="32"/>
          <w:szCs w:val="32"/>
          <w:u w:val="single"/>
          <w:lang w:val="en-US" w:eastAsia="zh-CN" w:bidi="ar"/>
        </w:rPr>
      </w:pPr>
      <w:r>
        <w:rPr>
          <w:rFonts w:hint="default" w:ascii="Times New Roman" w:hAnsi="Times New Roman" w:eastAsia="Book Antiqua" w:cs="Times New Roman"/>
          <w:b/>
          <w:bCs/>
          <w:color w:val="00B050"/>
          <w:kern w:val="0"/>
          <w:sz w:val="32"/>
          <w:szCs w:val="32"/>
          <w:u w:val="single"/>
          <w:lang w:val="en-US" w:eastAsia="zh-CN" w:bidi="ar"/>
        </w:rPr>
        <w:t xml:space="preserve">Chaptar 6 </w:t>
      </w:r>
      <w:r>
        <w:rPr>
          <w:rFonts w:hint="default" w:ascii="Times New Roman" w:hAnsi="Times New Roman" w:eastAsia="Book Antiqua" w:cs="Times New Roman"/>
          <w:b/>
          <w:bCs/>
          <w:color w:val="auto"/>
          <w:kern w:val="0"/>
          <w:sz w:val="32"/>
          <w:szCs w:val="32"/>
          <w:u w:val="single"/>
          <w:lang w:val="en-US" w:eastAsia="zh-CN" w:bidi="ar"/>
        </w:rPr>
        <w:t>(Adapting to MVC)</w:t>
      </w:r>
    </w:p>
    <w:p w14:paraId="345121FE">
      <w:pPr>
        <w:rPr>
          <w:rFonts w:hint="default" w:ascii="Times New Roman" w:hAnsi="Times New Roman" w:cs="Times New Roman"/>
          <w:color w:val="auto"/>
          <w:sz w:val="28"/>
          <w:szCs w:val="28"/>
        </w:rPr>
      </w:pPr>
    </w:p>
    <w:p w14:paraId="3A70D8DB">
      <w:pPr>
        <w:rPr>
          <w:rFonts w:hint="default" w:ascii="Times New Roman" w:hAnsi="Times New Roman" w:cs="Times New Roman"/>
          <w:color w:val="auto"/>
          <w:sz w:val="28"/>
          <w:szCs w:val="28"/>
        </w:rPr>
      </w:pPr>
    </w:p>
    <w:p w14:paraId="2A9F7A76">
      <w:pPr>
        <w:jc w:val="left"/>
        <w:rPr>
          <w:rFonts w:hint="default" w:ascii="Times New Roman" w:hAnsi="Times New Roman" w:cs="Times New Roman"/>
          <w:color w:val="auto"/>
          <w:sz w:val="28"/>
          <w:szCs w:val="28"/>
          <w:lang w:val="en-US"/>
        </w:rPr>
      </w:pPr>
      <w:r>
        <w:rPr>
          <w:rFonts w:hint="default" w:ascii="Bahnschrift" w:hAnsi="Bahnschrift" w:cs="Bahnschrift"/>
          <w:b/>
          <w:bCs/>
          <w:color w:val="00B050"/>
          <w:sz w:val="32"/>
          <w:szCs w:val="32"/>
          <w:lang w:val="en-US"/>
        </w:rPr>
        <w:t>MVC</w:t>
      </w:r>
      <w:r>
        <w:rPr>
          <w:rFonts w:hint="default" w:ascii="Bahnschrift" w:hAnsi="Bahnschrift" w:cs="Bahnschrift"/>
          <w:color w:val="00B050"/>
          <w:sz w:val="28"/>
          <w:szCs w:val="28"/>
          <w:lang w:val="en-US"/>
        </w:rPr>
        <w:t>:</w:t>
      </w:r>
    </w:p>
    <w:p w14:paraId="5A38B150">
      <w:pPr>
        <w:rPr>
          <w:rFonts w:hint="default" w:ascii="Times New Roman" w:hAnsi="Times New Roman" w:cs="Times New Roman"/>
          <w:color w:val="auto"/>
          <w:sz w:val="28"/>
          <w:szCs w:val="28"/>
        </w:rPr>
      </w:pPr>
    </w:p>
    <w:p w14:paraId="07C99A6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MVC stands for Model-View-Controller. It is a software design pattern used to separate the co</w:t>
      </w:r>
      <w:r>
        <w:rPr>
          <w:rFonts w:hint="default" w:ascii="Times New Roman" w:hAnsi="Times New Roman" w:cs="Times New Roman"/>
          <w:color w:val="auto"/>
          <w:sz w:val="28"/>
          <w:szCs w:val="28"/>
          <w:lang w:val="en-US"/>
        </w:rPr>
        <w:t>de</w:t>
      </w:r>
      <w:r>
        <w:rPr>
          <w:rFonts w:hint="default" w:ascii="Times New Roman" w:hAnsi="Times New Roman" w:cs="Times New Roman"/>
          <w:color w:val="auto"/>
          <w:sz w:val="28"/>
          <w:szCs w:val="28"/>
        </w:rPr>
        <w:t xml:space="preserve"> into three interconnected components:</w:t>
      </w:r>
    </w:p>
    <w:p w14:paraId="1911E547">
      <w:pPr>
        <w:rPr>
          <w:rFonts w:hint="default" w:ascii="Times New Roman" w:hAnsi="Times New Roman" w:cs="Times New Roman"/>
          <w:color w:val="auto"/>
          <w:sz w:val="28"/>
          <w:szCs w:val="28"/>
        </w:rPr>
      </w:pPr>
    </w:p>
    <w:p w14:paraId="7DFCA60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Model</w:t>
      </w:r>
    </w:p>
    <w:p w14:paraId="187B2DC8">
      <w:pPr>
        <w:numPr>
          <w:ilvl w:val="0"/>
          <w:numId w:val="13"/>
        </w:numPr>
        <w:ind w:left="425" w:leftChars="0" w:hanging="425"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Manage</w:t>
      </w:r>
      <w:r>
        <w:rPr>
          <w:rFonts w:hint="default" w:ascii="Times New Roman" w:hAnsi="Times New Roman" w:cs="Times New Roman"/>
          <w:color w:val="auto"/>
          <w:sz w:val="28"/>
          <w:szCs w:val="28"/>
        </w:rPr>
        <w:t xml:space="preserve"> the data and business logic of the application.</w:t>
      </w:r>
    </w:p>
    <w:p w14:paraId="75F24C70">
      <w:pPr>
        <w:numPr>
          <w:ilvl w:val="0"/>
          <w:numId w:val="13"/>
        </w:numPr>
        <w:ind w:left="425" w:leftChars="0" w:hanging="425"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Handles data storage, retrieval, and rules (usually interacts with the database).</w:t>
      </w:r>
    </w:p>
    <w:p w14:paraId="30C4CE4E">
      <w:pPr>
        <w:rPr>
          <w:rFonts w:hint="default" w:ascii="Times New Roman" w:hAnsi="Times New Roman" w:cs="Times New Roman"/>
          <w:color w:val="auto"/>
          <w:sz w:val="28"/>
          <w:szCs w:val="28"/>
        </w:rPr>
      </w:pPr>
    </w:p>
    <w:p w14:paraId="35F4985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View</w:t>
      </w:r>
      <w:r>
        <w:rPr>
          <w:rFonts w:hint="default" w:ascii="Times New Roman" w:hAnsi="Times New Roman" w:cs="Times New Roman"/>
          <w:color w:val="auto"/>
          <w:sz w:val="28"/>
          <w:szCs w:val="28"/>
          <w:lang w:val="en-US"/>
        </w:rPr>
        <w:t xml:space="preserve">: </w:t>
      </w:r>
      <w:r>
        <w:rPr>
          <w:rFonts w:hint="default" w:ascii="Times New Roman" w:hAnsi="Times New Roman" w:cs="Times New Roman"/>
          <w:color w:val="auto"/>
          <w:sz w:val="28"/>
          <w:szCs w:val="28"/>
        </w:rPr>
        <w:t>Represents the user interface</w:t>
      </w:r>
      <w:r>
        <w:rPr>
          <w:rFonts w:hint="default" w:ascii="Times New Roman" w:hAnsi="Times New Roman" w:cs="Times New Roman"/>
          <w:color w:val="auto"/>
          <w:sz w:val="28"/>
          <w:szCs w:val="28"/>
          <w:lang w:val="en-US"/>
        </w:rPr>
        <w:t xml:space="preserve"> UI</w:t>
      </w:r>
      <w:r>
        <w:rPr>
          <w:rFonts w:hint="default" w:ascii="Times New Roman" w:hAnsi="Times New Roman" w:cs="Times New Roman"/>
          <w:color w:val="auto"/>
          <w:sz w:val="28"/>
          <w:szCs w:val="28"/>
        </w:rPr>
        <w:t>.</w:t>
      </w:r>
    </w:p>
    <w:p w14:paraId="4C88CD05">
      <w:pPr>
        <w:numPr>
          <w:ilvl w:val="0"/>
          <w:numId w:val="14"/>
        </w:numPr>
        <w:ind w:left="425" w:leftChars="0" w:hanging="425"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Displays data from the model and sends user actions to the controller.</w:t>
      </w:r>
    </w:p>
    <w:p w14:paraId="2C00D3D8">
      <w:pPr>
        <w:numPr>
          <w:ilvl w:val="0"/>
          <w:numId w:val="14"/>
        </w:numPr>
        <w:ind w:left="425" w:leftChars="0" w:hanging="425"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Usually consists of HTML, CSS, and template files.</w:t>
      </w:r>
    </w:p>
    <w:p w14:paraId="5F8A4FDF">
      <w:pPr>
        <w:rPr>
          <w:rFonts w:hint="default" w:ascii="Times New Roman" w:hAnsi="Times New Roman" w:cs="Times New Roman"/>
          <w:color w:val="auto"/>
          <w:sz w:val="28"/>
          <w:szCs w:val="28"/>
        </w:rPr>
      </w:pPr>
    </w:p>
    <w:p w14:paraId="2D984F9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Controller</w:t>
      </w:r>
    </w:p>
    <w:p w14:paraId="66F3276A">
      <w:pPr>
        <w:numPr>
          <w:ilvl w:val="0"/>
          <w:numId w:val="15"/>
        </w:numPr>
        <w:ind w:left="425" w:leftChars="0" w:hanging="425"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Acts as the intermediary between the model and the view.</w:t>
      </w:r>
      <w:r>
        <w:rPr>
          <w:rFonts w:hint="default" w:ascii="Times New Roman" w:hAnsi="Times New Roman" w:cs="Times New Roman"/>
          <w:color w:val="auto"/>
          <w:sz w:val="28"/>
          <w:szCs w:val="28"/>
          <w:lang w:val="en-US"/>
        </w:rPr>
        <w:t xml:space="preserve"> Handles http requests and connects Model + View. </w:t>
      </w:r>
    </w:p>
    <w:p w14:paraId="4E9C6D6F">
      <w:pPr>
        <w:numPr>
          <w:ilvl w:val="0"/>
          <w:numId w:val="15"/>
        </w:numPr>
        <w:ind w:left="425" w:leftChars="0" w:hanging="425"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Processes user input, updates the model, and determines which view to render.</w:t>
      </w:r>
      <w:r>
        <w:rPr>
          <w:rFonts w:hint="default" w:ascii="Times New Roman" w:hAnsi="Times New Roman" w:cs="Times New Roman"/>
          <w:color w:val="auto"/>
          <w:sz w:val="28"/>
          <w:szCs w:val="28"/>
          <w:lang w:val="en-US"/>
        </w:rPr>
        <w:t xml:space="preserve"> </w:t>
      </w:r>
    </w:p>
    <w:p w14:paraId="028563C5">
      <w:pPr>
        <w:rPr>
          <w:rFonts w:hint="default" w:ascii="Times New Roman" w:hAnsi="Times New Roman" w:cs="Times New Roman"/>
          <w:color w:val="auto"/>
          <w:sz w:val="28"/>
          <w:szCs w:val="28"/>
        </w:rPr>
      </w:pPr>
    </w:p>
    <w:p w14:paraId="5F2A00DA">
      <w:pPr>
        <w:rPr>
          <w:rFonts w:hint="default" w:ascii="Times New Roman" w:hAnsi="Times New Roman" w:cs="Times New Roman"/>
          <w:color w:val="auto"/>
          <w:sz w:val="28"/>
          <w:szCs w:val="28"/>
        </w:rPr>
      </w:pPr>
    </w:p>
    <w:p w14:paraId="71C82149">
      <w:pPr>
        <w:rPr>
          <w:rFonts w:hint="default" w:ascii="Times New Roman" w:hAnsi="Times New Roman" w:cs="Times New Roman"/>
          <w:color w:val="auto"/>
          <w:sz w:val="28"/>
          <w:szCs w:val="28"/>
        </w:rPr>
      </w:pPr>
    </w:p>
    <w:p w14:paraId="6AA45EDB">
      <w:pPr>
        <w:rPr>
          <w:rFonts w:hint="default" w:ascii="Times New Roman" w:hAnsi="Times New Roman" w:cs="Times New Roman"/>
          <w:color w:val="auto"/>
          <w:sz w:val="28"/>
          <w:szCs w:val="28"/>
          <w:lang w:val="en-US"/>
        </w:rPr>
      </w:pPr>
      <w:r>
        <w:rPr>
          <w:rFonts w:hint="default" w:ascii="Times New Roman" w:hAnsi="Times New Roman" w:cs="Times New Roman"/>
          <w:b/>
          <w:bCs/>
          <w:color w:val="auto"/>
          <w:sz w:val="28"/>
          <w:szCs w:val="28"/>
        </w:rPr>
        <w:t>Composer</w:t>
      </w:r>
      <w:r>
        <w:rPr>
          <w:rFonts w:hint="default" w:ascii="Times New Roman" w:hAnsi="Times New Roman" w:cs="Times New Roman"/>
          <w:color w:val="auto"/>
          <w:sz w:val="28"/>
          <w:szCs w:val="28"/>
        </w:rPr>
        <w:t xml:space="preserve"> is a dependency manager for PHP. </w:t>
      </w:r>
      <w:r>
        <w:rPr>
          <w:rFonts w:hint="default" w:ascii="Times New Roman" w:hAnsi="Times New Roman" w:cs="Times New Roman"/>
          <w:color w:val="auto"/>
          <w:sz w:val="28"/>
          <w:szCs w:val="28"/>
          <w:lang w:val="en-US"/>
        </w:rPr>
        <w:t>Though</w:t>
      </w:r>
      <w:r>
        <w:rPr>
          <w:rFonts w:hint="default" w:ascii="Times New Roman" w:hAnsi="Times New Roman" w:cs="Times New Roman"/>
          <w:color w:val="auto"/>
          <w:sz w:val="28"/>
          <w:szCs w:val="28"/>
        </w:rPr>
        <w:t xml:space="preserve"> it's not required for implementing the MVC pattern, it's become an essential tool for modern PHP development.</w:t>
      </w:r>
      <w:r>
        <w:rPr>
          <w:rFonts w:hint="default" w:ascii="Times New Roman" w:hAnsi="Times New Roman" w:cs="Times New Roman"/>
          <w:color w:val="auto"/>
          <w:sz w:val="28"/>
          <w:szCs w:val="28"/>
          <w:lang w:val="en-US"/>
        </w:rPr>
        <w:t xml:space="preserve"> </w:t>
      </w:r>
    </w:p>
    <w:p w14:paraId="72722A82">
      <w:pPr>
        <w:rPr>
          <w:rFonts w:hint="default" w:ascii="Times New Roman" w:hAnsi="Times New Roman" w:cs="Times New Roman"/>
          <w:color w:val="auto"/>
          <w:sz w:val="28"/>
          <w:szCs w:val="28"/>
          <w:lang w:val="en-US"/>
        </w:rPr>
      </w:pPr>
    </w:p>
    <w:p w14:paraId="6D255533">
      <w:p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 xml:space="preserve">It manages third-party libraries which your project depends on. </w:t>
      </w:r>
    </w:p>
    <w:p w14:paraId="42B1A835">
      <w:pPr>
        <w:rPr>
          <w:rFonts w:hint="default" w:ascii="Times New Roman" w:hAnsi="Times New Roman" w:cs="Times New Roman"/>
          <w:color w:val="auto"/>
          <w:sz w:val="28"/>
          <w:szCs w:val="28"/>
          <w:lang w:val="en-US"/>
        </w:rPr>
      </w:pPr>
    </w:p>
    <w:p w14:paraId="431DBA68">
      <w:pPr>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Autoloader with PSR-4 and Composer</w:t>
      </w:r>
    </w:p>
    <w:p w14:paraId="5B25DEBA">
      <w:p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When working with external libraries and organizing your own application, PHP needs a way to automatically load classes without manually including files. This is done using autoloading, and the most modern and widely used standard for it is PSR-4. (PHP Standards Recommendation)</w:t>
      </w:r>
    </w:p>
    <w:p w14:paraId="2097A021">
      <w:pPr>
        <w:rPr>
          <w:rFonts w:hint="default" w:ascii="Times New Roman" w:hAnsi="Times New Roman" w:cs="Times New Roman"/>
          <w:color w:val="auto"/>
          <w:sz w:val="28"/>
          <w:szCs w:val="28"/>
          <w:lang w:val="en-US"/>
        </w:rPr>
      </w:pPr>
    </w:p>
    <w:p w14:paraId="76E2E662">
      <w:pPr>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What is PSR-4?</w:t>
      </w:r>
    </w:p>
    <w:p w14:paraId="07E6FB43">
      <w:p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 xml:space="preserve">PSR-4 is a PHP autoloading standard that defines how to organize and autoload classes based on their namespaces and file paths. </w:t>
      </w:r>
    </w:p>
    <w:p w14:paraId="1A9938C8">
      <w:pPr>
        <w:rPr>
          <w:rFonts w:hint="default" w:ascii="Times New Roman" w:hAnsi="Times New Roman" w:cs="Times New Roman"/>
          <w:color w:val="auto"/>
          <w:sz w:val="28"/>
          <w:szCs w:val="28"/>
          <w:lang w:val="en-US"/>
        </w:rPr>
      </w:pPr>
    </w:p>
    <w:p w14:paraId="62563432">
      <w:pPr>
        <w:rPr>
          <w:rFonts w:hint="default" w:ascii="Times New Roman" w:hAnsi="Times New Roman" w:cs="Times New Roman"/>
          <w:color w:val="auto"/>
          <w:sz w:val="28"/>
          <w:szCs w:val="28"/>
          <w:lang w:val="en-US"/>
        </w:rPr>
      </w:pPr>
    </w:p>
    <w:p w14:paraId="2801BD5D">
      <w:pPr>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Basic Rule:</w:t>
      </w:r>
    </w:p>
    <w:p w14:paraId="2177E50E">
      <w:pPr>
        <w:numPr>
          <w:ilvl w:val="0"/>
          <w:numId w:val="16"/>
        </w:numPr>
        <w:ind w:left="420" w:leftChars="0" w:hanging="420" w:firstLineChars="0"/>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Namespace maps to directory structure.</w:t>
      </w:r>
    </w:p>
    <w:p w14:paraId="5CCF0452">
      <w:pPr>
        <w:numPr>
          <w:ilvl w:val="0"/>
          <w:numId w:val="16"/>
        </w:numPr>
        <w:tabs>
          <w:tab w:val="clear" w:pos="420"/>
        </w:tabs>
        <w:ind w:left="420" w:leftChars="0" w:hanging="420"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Class name maps to file name (ending with  .php).</w:t>
      </w:r>
    </w:p>
    <w:p w14:paraId="36B49945">
      <w:pPr>
        <w:rPr>
          <w:rFonts w:hint="default" w:ascii="Times New Roman" w:hAnsi="Times New Roman" w:cs="Times New Roman"/>
          <w:color w:val="auto"/>
          <w:sz w:val="28"/>
          <w:szCs w:val="28"/>
        </w:rPr>
      </w:pPr>
    </w:p>
    <w:p w14:paraId="6203C8AB">
      <w:pPr>
        <w:rPr>
          <w:rFonts w:hint="default" w:ascii="Times New Roman" w:hAnsi="Times New Roman" w:cs="Times New Roman"/>
          <w:color w:val="auto"/>
          <w:sz w:val="28"/>
          <w:szCs w:val="28"/>
        </w:rPr>
      </w:pPr>
      <w:r>
        <w:rPr>
          <w:rFonts w:hint="default" w:ascii="Bahnschrift" w:hAnsi="Bahnschrift" w:cs="Bahnschrift"/>
          <w:color w:val="00B050"/>
          <w:sz w:val="28"/>
          <w:szCs w:val="28"/>
        </w:rPr>
        <w:t>Namespace maps to directory structure</w:t>
      </w:r>
      <w:r>
        <w:rPr>
          <w:rFonts w:hint="default" w:ascii="Bahnschrift" w:hAnsi="Bahnschrift" w:cs="Bahnschrift"/>
          <w:color w:val="00B050"/>
          <w:sz w:val="28"/>
          <w:szCs w:val="28"/>
          <w:lang w:val="en-US"/>
        </w:rPr>
        <w:t xml:space="preserve">: </w:t>
      </w:r>
    </w:p>
    <w:p w14:paraId="5DAC0021">
      <w:pPr>
        <w:rPr>
          <w:rFonts w:hint="default" w:ascii="Times New Roman" w:hAnsi="Times New Roman" w:cs="Times New Roman"/>
          <w:color w:val="auto"/>
          <w:sz w:val="28"/>
          <w:szCs w:val="28"/>
          <w:lang w:val="en-US" w:eastAsia="zh-CN"/>
        </w:rPr>
      </w:pPr>
      <w:r>
        <w:rPr>
          <w:rFonts w:hint="default" w:ascii="Times New Roman" w:hAnsi="Times New Roman" w:cs="Times New Roman"/>
          <w:color w:val="auto"/>
          <w:sz w:val="28"/>
          <w:szCs w:val="28"/>
        </w:rPr>
        <w:t>Imagine you have a class like this:</w:t>
      </w:r>
    </w:p>
    <w:p w14:paraId="3BF5D8D4">
      <w:pPr>
        <w:pStyle w:val="47"/>
        <w:bidi w:val="0"/>
        <w:rPr>
          <w:rStyle w:val="48"/>
          <w:rFonts w:hint="default"/>
          <w:sz w:val="28"/>
          <w:szCs w:val="28"/>
          <w:lang w:val="en-US" w:eastAsia="zh-CN"/>
        </w:rPr>
      </w:pPr>
      <w:r>
        <w:rPr>
          <w:rStyle w:val="48"/>
          <w:rFonts w:hint="default"/>
          <w:sz w:val="28"/>
          <w:szCs w:val="28"/>
          <w:lang w:val="en-US" w:eastAsia="zh-CN"/>
        </w:rPr>
        <w:t>&lt;?php</w:t>
      </w:r>
    </w:p>
    <w:p w14:paraId="2DFCA7BE">
      <w:pPr>
        <w:pStyle w:val="47"/>
        <w:bidi w:val="0"/>
        <w:rPr>
          <w:rStyle w:val="48"/>
          <w:rFonts w:hint="default"/>
          <w:sz w:val="28"/>
          <w:szCs w:val="28"/>
          <w:lang w:val="en-US" w:eastAsia="zh-CN"/>
        </w:rPr>
      </w:pPr>
      <w:r>
        <w:rPr>
          <w:rStyle w:val="48"/>
          <w:rFonts w:hint="default"/>
          <w:sz w:val="28"/>
          <w:szCs w:val="28"/>
          <w:lang w:val="en-US" w:eastAsia="zh-CN"/>
        </w:rPr>
        <w:t>namespace Bookstore\Domain;</w:t>
      </w:r>
    </w:p>
    <w:p w14:paraId="09E24501">
      <w:pPr>
        <w:pStyle w:val="47"/>
        <w:bidi w:val="0"/>
        <w:rPr>
          <w:rStyle w:val="48"/>
          <w:rFonts w:hint="default"/>
          <w:sz w:val="28"/>
          <w:szCs w:val="28"/>
          <w:lang w:val="en-US" w:eastAsia="zh-CN"/>
        </w:rPr>
      </w:pPr>
      <w:r>
        <w:rPr>
          <w:rStyle w:val="48"/>
          <w:rFonts w:hint="default"/>
          <w:sz w:val="28"/>
          <w:szCs w:val="28"/>
          <w:lang w:val="en-US" w:eastAsia="zh-CN"/>
        </w:rPr>
        <w:t>class Book {</w:t>
      </w:r>
    </w:p>
    <w:p w14:paraId="54ED6991">
      <w:pPr>
        <w:pStyle w:val="47"/>
        <w:bidi w:val="0"/>
        <w:rPr>
          <w:rStyle w:val="48"/>
          <w:rFonts w:hint="default"/>
          <w:sz w:val="28"/>
          <w:szCs w:val="28"/>
          <w:lang w:val="en-US" w:eastAsia="zh-CN"/>
        </w:rPr>
      </w:pPr>
      <w:r>
        <w:rPr>
          <w:rStyle w:val="48"/>
          <w:rFonts w:hint="default"/>
          <w:sz w:val="28"/>
          <w:szCs w:val="28"/>
          <w:lang w:val="en-US" w:eastAsia="zh-CN"/>
        </w:rPr>
        <w:t xml:space="preserve">    </w:t>
      </w:r>
      <w:r>
        <w:rPr>
          <w:rStyle w:val="48"/>
          <w:rFonts w:hint="default"/>
          <w:sz w:val="28"/>
          <w:szCs w:val="28"/>
          <w:lang w:val="en-US" w:eastAsia="zh-CN"/>
        </w:rPr>
        <w:tab/>
      </w:r>
      <w:r>
        <w:rPr>
          <w:rStyle w:val="48"/>
          <w:rFonts w:hint="default"/>
          <w:sz w:val="28"/>
          <w:szCs w:val="28"/>
          <w:lang w:val="en-US" w:eastAsia="zh-CN"/>
        </w:rPr>
        <w:t>// some code</w:t>
      </w:r>
    </w:p>
    <w:p w14:paraId="064106CF">
      <w:pPr>
        <w:pStyle w:val="47"/>
        <w:bidi w:val="0"/>
        <w:rPr>
          <w:rStyle w:val="48"/>
          <w:rFonts w:hint="default"/>
          <w:sz w:val="28"/>
          <w:szCs w:val="28"/>
        </w:rPr>
      </w:pPr>
      <w:r>
        <w:rPr>
          <w:rStyle w:val="48"/>
          <w:rFonts w:hint="default"/>
          <w:sz w:val="28"/>
          <w:szCs w:val="28"/>
          <w:lang w:val="en-US" w:eastAsia="zh-CN"/>
        </w:rPr>
        <w:t>}</w:t>
      </w:r>
    </w:p>
    <w:p w14:paraId="680B0BD2">
      <w:pPr>
        <w:rPr>
          <w:rFonts w:hint="default" w:ascii="Times New Roman" w:hAnsi="Times New Roman" w:cs="Times New Roman"/>
          <w:color w:val="auto"/>
          <w:sz w:val="28"/>
          <w:szCs w:val="28"/>
        </w:rPr>
      </w:pPr>
    </w:p>
    <w:p w14:paraId="5556EEF2">
      <w:pPr>
        <w:rPr>
          <w:rFonts w:hint="default" w:ascii="Times New Roman" w:hAnsi="Times New Roman" w:cs="Times New Roman"/>
          <w:color w:val="auto"/>
          <w:sz w:val="28"/>
          <w:szCs w:val="28"/>
        </w:rPr>
      </w:pPr>
      <w:r>
        <w:rPr>
          <w:rFonts w:hint="default" w:ascii="Bahnschrift" w:hAnsi="Bahnschrift" w:cs="Bahnschrift"/>
          <w:color w:val="00B050"/>
          <w:sz w:val="28"/>
          <w:szCs w:val="28"/>
        </w:rPr>
        <w:t>Explanation</w:t>
      </w:r>
      <w:r>
        <w:rPr>
          <w:rFonts w:hint="default" w:ascii="Times New Roman" w:hAnsi="Times New Roman" w:cs="Times New Roman"/>
          <w:color w:val="auto"/>
          <w:sz w:val="28"/>
          <w:szCs w:val="28"/>
        </w:rPr>
        <w:t>:</w:t>
      </w:r>
    </w:p>
    <w:p w14:paraId="1C36A6A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namespace Bookstore\Domain; means:</w:t>
      </w:r>
    </w:p>
    <w:p w14:paraId="72C9A061">
      <w:pPr>
        <w:numPr>
          <w:ilvl w:val="0"/>
          <w:numId w:val="17"/>
        </w:numPr>
        <w:ind w:left="425" w:leftChars="0" w:hanging="425"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There is a folder named Bookstore (this part is virtual and handled by Composer).</w:t>
      </w:r>
    </w:p>
    <w:p w14:paraId="33241A02">
      <w:pPr>
        <w:numPr>
          <w:ilvl w:val="0"/>
          <w:numId w:val="17"/>
        </w:numPr>
        <w:ind w:left="425" w:leftChars="0" w:hanging="425"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Inside that, there's a folder named Domain.</w:t>
      </w:r>
    </w:p>
    <w:p w14:paraId="76B465BA">
      <w:pPr>
        <w:numPr>
          <w:ilvl w:val="0"/>
          <w:numId w:val="17"/>
        </w:numPr>
        <w:ind w:left="425" w:leftChars="0" w:hanging="425"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Inside that, there's a file named Book.php.</w:t>
      </w:r>
      <w:r>
        <w:rPr>
          <w:rFonts w:hint="default" w:ascii="Times New Roman" w:hAnsi="Times New Roman" w:cs="Times New Roman"/>
          <w:color w:val="auto"/>
          <w:sz w:val="28"/>
          <w:szCs w:val="28"/>
          <w:lang w:val="en-US"/>
        </w:rPr>
        <w:t xml:space="preserve"> </w:t>
      </w:r>
    </w:p>
    <w:p w14:paraId="25CC8057">
      <w:pPr>
        <w:rPr>
          <w:rFonts w:hint="default" w:ascii="Times New Roman" w:hAnsi="Times New Roman" w:cs="Times New Roman"/>
          <w:color w:val="auto"/>
          <w:sz w:val="28"/>
          <w:szCs w:val="28"/>
        </w:rPr>
      </w:pPr>
    </w:p>
    <w:p w14:paraId="586E9D4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Folder structure should look like:</w:t>
      </w:r>
    </w:p>
    <w:p w14:paraId="70FBBF61">
      <w:pPr>
        <w:rPr>
          <w:rFonts w:hint="default" w:ascii="Times New Roman" w:hAnsi="Times New Roman" w:cs="Times New Roman"/>
          <w:color w:val="auto"/>
          <w:sz w:val="28"/>
          <w:szCs w:val="28"/>
          <w:lang w:val="en-US" w:eastAsia="zh-CN"/>
        </w:rPr>
      </w:pPr>
      <w:r>
        <w:rPr>
          <w:rFonts w:hint="default" w:ascii="Times New Roman" w:hAnsi="Times New Roman" w:cs="Times New Roman"/>
          <w:color w:val="auto"/>
          <w:sz w:val="28"/>
          <w:szCs w:val="28"/>
          <w:lang w:val="en-US" w:eastAsia="zh-CN"/>
        </w:rPr>
        <w:t>project/</w:t>
      </w:r>
    </w:p>
    <w:p w14:paraId="0E1533B6">
      <w:pPr>
        <w:rPr>
          <w:rFonts w:hint="default" w:ascii="Times New Roman" w:hAnsi="Times New Roman" w:cs="Times New Roman"/>
          <w:color w:val="auto"/>
          <w:sz w:val="28"/>
          <w:szCs w:val="28"/>
          <w:lang w:val="en-US" w:eastAsia="zh-CN"/>
        </w:rPr>
      </w:pPr>
      <w:r>
        <w:rPr>
          <w:rFonts w:hint="default" w:ascii="Times New Roman" w:hAnsi="Times New Roman" w:cs="Times New Roman"/>
          <w:color w:val="auto"/>
          <w:sz w:val="28"/>
          <w:szCs w:val="28"/>
          <w:lang w:val="en-US" w:eastAsia="zh-CN"/>
        </w:rPr>
        <w:t>│</w:t>
      </w:r>
    </w:p>
    <w:p w14:paraId="5197B267">
      <w:pPr>
        <w:rPr>
          <w:rFonts w:hint="default" w:ascii="Times New Roman" w:hAnsi="Times New Roman" w:cs="Times New Roman"/>
          <w:color w:val="auto"/>
          <w:sz w:val="28"/>
          <w:szCs w:val="28"/>
          <w:lang w:val="en-US" w:eastAsia="zh-CN"/>
        </w:rPr>
      </w:pPr>
      <w:r>
        <w:rPr>
          <w:rFonts w:hint="default" w:ascii="Times New Roman" w:hAnsi="Times New Roman" w:cs="Times New Roman"/>
          <w:color w:val="auto"/>
          <w:sz w:val="28"/>
          <w:szCs w:val="28"/>
          <w:lang w:val="en-US" w:eastAsia="zh-CN"/>
        </w:rPr>
        <w:t>├── src/</w:t>
      </w:r>
    </w:p>
    <w:p w14:paraId="1BF975CA">
      <w:pPr>
        <w:rPr>
          <w:rFonts w:hint="default" w:ascii="Times New Roman" w:hAnsi="Times New Roman" w:cs="Times New Roman"/>
          <w:color w:val="auto"/>
          <w:sz w:val="28"/>
          <w:szCs w:val="28"/>
          <w:lang w:val="en-US" w:eastAsia="zh-CN"/>
        </w:rPr>
      </w:pPr>
      <w:r>
        <w:rPr>
          <w:rFonts w:hint="default" w:ascii="Times New Roman" w:hAnsi="Times New Roman" w:cs="Times New Roman"/>
          <w:color w:val="auto"/>
          <w:sz w:val="28"/>
          <w:szCs w:val="28"/>
          <w:lang w:val="en-US" w:eastAsia="zh-CN"/>
        </w:rPr>
        <w:t>│   └── Domain/</w:t>
      </w:r>
    </w:p>
    <w:p w14:paraId="492B5B1E">
      <w:pPr>
        <w:rPr>
          <w:rFonts w:hint="default" w:ascii="Times New Roman" w:hAnsi="Times New Roman" w:cs="Times New Roman"/>
          <w:color w:val="auto"/>
          <w:sz w:val="28"/>
          <w:szCs w:val="28"/>
          <w:lang w:val="en-US" w:eastAsia="zh-CN"/>
        </w:rPr>
      </w:pPr>
      <w:r>
        <w:rPr>
          <w:rFonts w:hint="default" w:ascii="Times New Roman" w:hAnsi="Times New Roman" w:cs="Times New Roman"/>
          <w:color w:val="auto"/>
          <w:sz w:val="28"/>
          <w:szCs w:val="28"/>
          <w:lang w:val="en-US" w:eastAsia="zh-CN"/>
        </w:rPr>
        <w:t>│       └── Book.php</w:t>
      </w:r>
    </w:p>
    <w:p w14:paraId="07AE5813">
      <w:pPr>
        <w:rPr>
          <w:rFonts w:hint="default" w:ascii="Times New Roman" w:hAnsi="Times New Roman" w:cs="Times New Roman"/>
          <w:color w:val="auto"/>
          <w:sz w:val="28"/>
          <w:szCs w:val="28"/>
          <w:lang w:val="en-US" w:eastAsia="zh-CN"/>
        </w:rPr>
      </w:pPr>
    </w:p>
    <w:p w14:paraId="2171D825">
      <w:pPr>
        <w:rPr>
          <w:rStyle w:val="48"/>
          <w:rFonts w:hint="default"/>
          <w:sz w:val="28"/>
          <w:szCs w:val="28"/>
          <w:lang w:val="en-US" w:eastAsia="zh-CN"/>
        </w:rPr>
      </w:pPr>
      <w:r>
        <w:rPr>
          <w:rFonts w:hint="default" w:ascii="Times New Roman" w:hAnsi="Times New Roman" w:cs="Times New Roman"/>
          <w:color w:val="auto"/>
          <w:sz w:val="28"/>
          <w:szCs w:val="28"/>
        </w:rPr>
        <w:t>In composer.json, you say:</w:t>
      </w:r>
      <w:r>
        <w:rPr>
          <w:rFonts w:hint="default" w:ascii="Times New Roman" w:hAnsi="Times New Roman" w:cs="Times New Roman"/>
          <w:color w:val="auto"/>
          <w:sz w:val="28"/>
          <w:szCs w:val="28"/>
          <w:lang w:val="en-US"/>
        </w:rPr>
        <w:t xml:space="preserve">          </w:t>
      </w:r>
      <w:r>
        <w:rPr>
          <w:rStyle w:val="48"/>
          <w:rFonts w:hint="default"/>
          <w:sz w:val="28"/>
          <w:szCs w:val="28"/>
          <w:lang w:val="en-US" w:eastAsia="zh-CN"/>
        </w:rPr>
        <w:t>"autoload": {</w:t>
      </w:r>
    </w:p>
    <w:p w14:paraId="4608CF41">
      <w:pPr>
        <w:ind w:left="2880" w:leftChars="0" w:firstLine="720" w:firstLineChars="0"/>
        <w:rPr>
          <w:rStyle w:val="48"/>
          <w:rFonts w:hint="default"/>
          <w:sz w:val="28"/>
          <w:szCs w:val="28"/>
          <w:lang w:val="en-US" w:eastAsia="zh-CN"/>
        </w:rPr>
      </w:pPr>
      <w:r>
        <w:rPr>
          <w:rStyle w:val="48"/>
          <w:rFonts w:hint="default"/>
          <w:sz w:val="28"/>
          <w:szCs w:val="28"/>
          <w:lang w:val="en-US" w:eastAsia="zh-CN"/>
        </w:rPr>
        <w:t xml:space="preserve">  "psr-4": {</w:t>
      </w:r>
    </w:p>
    <w:p w14:paraId="1B62225E">
      <w:pPr>
        <w:ind w:left="2880" w:leftChars="0" w:firstLine="720" w:firstLineChars="0"/>
        <w:rPr>
          <w:rStyle w:val="48"/>
          <w:rFonts w:hint="default"/>
          <w:sz w:val="28"/>
          <w:szCs w:val="28"/>
          <w:lang w:val="en-US" w:eastAsia="zh-CN"/>
        </w:rPr>
      </w:pPr>
      <w:r>
        <w:rPr>
          <w:rStyle w:val="48"/>
          <w:rFonts w:hint="default"/>
          <w:sz w:val="28"/>
          <w:szCs w:val="28"/>
          <w:lang w:val="en-US" w:eastAsia="zh-CN"/>
        </w:rPr>
        <w:t xml:space="preserve">    "Bookstore\\": "src"</w:t>
      </w:r>
    </w:p>
    <w:p w14:paraId="3CFC6FE8">
      <w:pPr>
        <w:ind w:left="2880" w:leftChars="0" w:firstLine="720" w:firstLineChars="0"/>
        <w:rPr>
          <w:rStyle w:val="48"/>
          <w:rFonts w:hint="default"/>
          <w:sz w:val="28"/>
          <w:szCs w:val="28"/>
          <w:lang w:val="en-US" w:eastAsia="zh-CN"/>
        </w:rPr>
      </w:pPr>
      <w:r>
        <w:rPr>
          <w:rStyle w:val="48"/>
          <w:rFonts w:hint="default"/>
          <w:sz w:val="28"/>
          <w:szCs w:val="28"/>
          <w:lang w:val="en-US" w:eastAsia="zh-CN"/>
        </w:rPr>
        <w:t xml:space="preserve">  }}</w:t>
      </w:r>
    </w:p>
    <w:p w14:paraId="55FBAE6D">
      <w:pPr>
        <w:rPr>
          <w:rStyle w:val="48"/>
          <w:rFonts w:hint="default"/>
          <w:sz w:val="28"/>
          <w:szCs w:val="28"/>
          <w:lang w:val="en-US" w:eastAsia="zh-CN"/>
        </w:rPr>
      </w:pPr>
    </w:p>
    <w:p w14:paraId="790C5F8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This means:</w:t>
      </w:r>
    </w:p>
    <w:p w14:paraId="195147AB">
      <w:pPr>
        <w:numPr>
          <w:ilvl w:val="0"/>
          <w:numId w:val="18"/>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All classes starting with Bookstore\ can be found in the src/ folder.</w:t>
      </w:r>
    </w:p>
    <w:p w14:paraId="6B09D3EB">
      <w:pPr>
        <w:numPr>
          <w:ilvl w:val="0"/>
          <w:numId w:val="18"/>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So Bookstore\Domain\Book → src/Domain/Book.php</w:t>
      </w:r>
    </w:p>
    <w:p w14:paraId="25D4E171">
      <w:pPr>
        <w:rPr>
          <w:rFonts w:hint="default" w:ascii="Times New Roman" w:hAnsi="Times New Roman" w:cs="Times New Roman"/>
          <w:color w:val="auto"/>
          <w:sz w:val="28"/>
          <w:szCs w:val="28"/>
        </w:rPr>
      </w:pPr>
    </w:p>
    <w:p w14:paraId="0CCDB289">
      <w:pPr>
        <w:rPr>
          <w:rFonts w:hint="default" w:ascii="Times New Roman" w:hAnsi="Times New Roman" w:cs="Times New Roman"/>
          <w:color w:val="auto"/>
          <w:sz w:val="28"/>
          <w:szCs w:val="28"/>
          <w:lang w:val="en-US"/>
        </w:rPr>
      </w:pPr>
      <w:r>
        <w:rPr>
          <w:rFonts w:hint="default" w:ascii="Bahnschrift" w:hAnsi="Bahnschrift" w:cs="Bahnschrift"/>
          <w:color w:val="00B050"/>
          <w:sz w:val="28"/>
          <w:szCs w:val="28"/>
          <w:lang w:val="en-US"/>
        </w:rPr>
        <w:t>Router</w:t>
      </w:r>
      <w:r>
        <w:rPr>
          <w:rFonts w:hint="default" w:ascii="Times New Roman" w:hAnsi="Times New Roman" w:cs="Times New Roman"/>
          <w:color w:val="auto"/>
          <w:sz w:val="28"/>
          <w:szCs w:val="28"/>
          <w:lang w:val="en-US"/>
        </w:rPr>
        <w:t xml:space="preserve">: </w:t>
      </w:r>
    </w:p>
    <w:p w14:paraId="170DFE44">
      <w:p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rPr>
        <w:t>Router is a component responsible for</w:t>
      </w:r>
      <w:r>
        <w:rPr>
          <w:rFonts w:hint="default" w:ascii="Times New Roman" w:hAnsi="Times New Roman" w:cs="Times New Roman"/>
          <w:color w:val="auto"/>
          <w:sz w:val="28"/>
          <w:szCs w:val="28"/>
          <w:lang w:val="en-US"/>
        </w:rPr>
        <w:t xml:space="preserve"> m</w:t>
      </w:r>
      <w:r>
        <w:rPr>
          <w:rFonts w:hint="default" w:ascii="Times New Roman" w:hAnsi="Times New Roman" w:cs="Times New Roman"/>
          <w:color w:val="auto"/>
          <w:sz w:val="28"/>
          <w:szCs w:val="28"/>
        </w:rPr>
        <w:t>atching the incoming URL (request) to the appropriate Controller and method, and executing it.</w:t>
      </w:r>
      <w:r>
        <w:rPr>
          <w:rFonts w:hint="default" w:ascii="Times New Roman" w:hAnsi="Times New Roman" w:cs="Times New Roman"/>
          <w:color w:val="auto"/>
          <w:sz w:val="28"/>
          <w:szCs w:val="28"/>
          <w:lang w:val="en-US"/>
        </w:rPr>
        <w:t xml:space="preserve"> </w:t>
      </w:r>
    </w:p>
    <w:p w14:paraId="32DF188D">
      <w:pPr>
        <w:rPr>
          <w:rFonts w:hint="default" w:ascii="Times New Roman" w:hAnsi="Times New Roman" w:cs="Times New Roman"/>
          <w:color w:val="auto"/>
          <w:sz w:val="28"/>
          <w:szCs w:val="28"/>
          <w:lang w:val="en-US"/>
        </w:rPr>
      </w:pPr>
    </w:p>
    <w:p w14:paraId="457C5426">
      <w:pPr>
        <w:numPr>
          <w:ilvl w:val="0"/>
          <w:numId w:val="19"/>
        </w:numPr>
        <w:ind w:left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Receives the URL.</w:t>
      </w:r>
    </w:p>
    <w:p w14:paraId="28DD5BBC">
      <w:pPr>
        <w:numPr>
          <w:ilvl w:val="0"/>
          <w:numId w:val="19"/>
        </w:numPr>
        <w:ind w:left="0" w:leftChars="0" w:firstLine="0"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Finds the matching route.</w:t>
      </w:r>
    </w:p>
    <w:p w14:paraId="1D11D079">
      <w:pPr>
        <w:numPr>
          <w:ilvl w:val="0"/>
          <w:numId w:val="19"/>
        </w:numPr>
        <w:ind w:left="0" w:leftChars="0" w:firstLine="0"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Calls the controller's method.</w:t>
      </w:r>
    </w:p>
    <w:p w14:paraId="4B6FFA3E">
      <w:pPr>
        <w:numPr>
          <w:ilvl w:val="0"/>
          <w:numId w:val="19"/>
        </w:numPr>
        <w:ind w:left="0" w:leftChars="0" w:firstLine="0" w:firstLineChars="0"/>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rPr>
        <w:t>Returns the result to the user.</w:t>
      </w:r>
      <w:r>
        <w:rPr>
          <w:rFonts w:hint="default" w:ascii="Times New Roman" w:hAnsi="Times New Roman" w:cs="Times New Roman"/>
          <w:color w:val="auto"/>
          <w:sz w:val="28"/>
          <w:szCs w:val="28"/>
          <w:lang w:val="en-US"/>
        </w:rPr>
        <w:t xml:space="preserve"> </w:t>
      </w:r>
    </w:p>
    <w:p w14:paraId="373D58EF">
      <w:pPr>
        <w:numPr>
          <w:ilvl w:val="0"/>
          <w:numId w:val="0"/>
        </w:numPr>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What is ORM?</w:t>
      </w:r>
    </w:p>
    <w:p w14:paraId="2D300A9C">
      <w:pPr>
        <w:numPr>
          <w:ilvl w:val="0"/>
          <w:numId w:val="0"/>
        </w:num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eastAsia="zh-CN"/>
        </w:rPr>
        <w:t>Object-relational mapping (ORM) is a technique that converts data from a database or any other data storage into objects.</w:t>
      </w:r>
    </w:p>
    <w:p w14:paraId="532C463A">
      <w:pPr>
        <w:numPr>
          <w:ilvl w:val="0"/>
          <w:numId w:val="0"/>
        </w:numPr>
        <w:rPr>
          <w:rFonts w:hint="default" w:ascii="Times New Roman" w:hAnsi="Times New Roman" w:cs="Times New Roman"/>
          <w:color w:val="auto"/>
          <w:sz w:val="28"/>
          <w:szCs w:val="28"/>
          <w:lang w:val="en-US"/>
        </w:rPr>
      </w:pPr>
    </w:p>
    <w:p w14:paraId="30EC00DC">
      <w:pPr>
        <w:numPr>
          <w:ilvl w:val="0"/>
          <w:numId w:val="20"/>
        </w:numPr>
        <w:tabs>
          <w:tab w:val="clear" w:pos="425"/>
        </w:tabs>
        <w:ind w:left="425" w:leftChars="0" w:hanging="425" w:firstLineChars="0"/>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Instead of writing raw SQL queries, you interact with objects and call methods.</w:t>
      </w:r>
    </w:p>
    <w:p w14:paraId="380A37B8">
      <w:pPr>
        <w:numPr>
          <w:ilvl w:val="0"/>
          <w:numId w:val="20"/>
        </w:numPr>
        <w:tabs>
          <w:tab w:val="clear" w:pos="425"/>
        </w:tabs>
        <w:ind w:left="425" w:leftChars="0" w:hanging="425" w:firstLineChars="0"/>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The ORM automatically converts these method calls into SQL behind the scenes.</w:t>
      </w:r>
    </w:p>
    <w:p w14:paraId="38E455BB">
      <w:pPr>
        <w:numPr>
          <w:ilvl w:val="0"/>
          <w:numId w:val="0"/>
        </w:numPr>
        <w:rPr>
          <w:rFonts w:hint="default" w:ascii="Times New Roman" w:hAnsi="Times New Roman" w:cs="Times New Roman"/>
          <w:color w:val="auto"/>
          <w:sz w:val="28"/>
          <w:szCs w:val="28"/>
          <w:lang w:val="en-US"/>
        </w:rPr>
      </w:pPr>
    </w:p>
    <w:p w14:paraId="46CAB34B">
      <w:pPr>
        <w:numPr>
          <w:ilvl w:val="0"/>
          <w:numId w:val="0"/>
        </w:numPr>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Pros:</w:t>
      </w:r>
    </w:p>
    <w:p w14:paraId="68DAF1E1">
      <w:pPr>
        <w:numPr>
          <w:ilvl w:val="0"/>
          <w:numId w:val="0"/>
        </w:numPr>
        <w:rPr>
          <w:rFonts w:hint="default" w:ascii="Times New Roman" w:hAnsi="Times New Roman" w:cs="Times New Roman"/>
          <w:color w:val="auto"/>
          <w:sz w:val="28"/>
          <w:szCs w:val="28"/>
          <w:lang w:val="en-US"/>
        </w:rPr>
      </w:pPr>
      <w:r>
        <w:rPr>
          <w:rFonts w:hint="default" w:ascii="Times New Roman" w:hAnsi="Times New Roman" w:cs="Times New Roman"/>
          <w:b/>
          <w:bCs/>
          <w:color w:val="auto"/>
          <w:sz w:val="28"/>
          <w:szCs w:val="28"/>
          <w:lang w:val="en-US"/>
        </w:rPr>
        <w:t>Simplifies coding:</w:t>
      </w:r>
      <w:r>
        <w:rPr>
          <w:rFonts w:hint="default" w:ascii="Times New Roman" w:hAnsi="Times New Roman" w:cs="Times New Roman"/>
          <w:color w:val="auto"/>
          <w:sz w:val="28"/>
          <w:szCs w:val="28"/>
          <w:lang w:val="en-US"/>
        </w:rPr>
        <w:t xml:space="preserve"> No need to remember complex SQL syntax.</w:t>
      </w:r>
    </w:p>
    <w:p w14:paraId="7F3971EB">
      <w:pPr>
        <w:numPr>
          <w:ilvl w:val="0"/>
          <w:numId w:val="0"/>
        </w:numPr>
        <w:rPr>
          <w:rFonts w:hint="default" w:ascii="Times New Roman" w:hAnsi="Times New Roman" w:cs="Times New Roman"/>
          <w:color w:val="auto"/>
          <w:sz w:val="28"/>
          <w:szCs w:val="28"/>
          <w:lang w:val="en-US"/>
        </w:rPr>
      </w:pPr>
      <w:r>
        <w:rPr>
          <w:rFonts w:hint="default" w:ascii="Times New Roman" w:hAnsi="Times New Roman" w:cs="Times New Roman"/>
          <w:b/>
          <w:bCs/>
          <w:color w:val="auto"/>
          <w:sz w:val="28"/>
          <w:szCs w:val="28"/>
          <w:lang w:val="en-US"/>
        </w:rPr>
        <w:t>Better abstraction:</w:t>
      </w:r>
      <w:r>
        <w:rPr>
          <w:rFonts w:hint="default" w:ascii="Times New Roman" w:hAnsi="Times New Roman" w:cs="Times New Roman"/>
          <w:color w:val="auto"/>
          <w:sz w:val="28"/>
          <w:szCs w:val="28"/>
          <w:lang w:val="en-US"/>
        </w:rPr>
        <w:t xml:space="preserve"> Separates your business logic from database details.</w:t>
      </w:r>
    </w:p>
    <w:p w14:paraId="6A4EE641">
      <w:pPr>
        <w:numPr>
          <w:ilvl w:val="0"/>
          <w:numId w:val="0"/>
        </w:numPr>
        <w:rPr>
          <w:rFonts w:hint="default" w:ascii="Times New Roman" w:hAnsi="Times New Roman" w:cs="Times New Roman"/>
          <w:color w:val="auto"/>
          <w:sz w:val="28"/>
          <w:szCs w:val="28"/>
          <w:lang w:val="en-US"/>
        </w:rPr>
      </w:pPr>
      <w:r>
        <w:rPr>
          <w:rFonts w:hint="default" w:ascii="Times New Roman" w:hAnsi="Times New Roman" w:cs="Times New Roman"/>
          <w:b/>
          <w:bCs/>
          <w:color w:val="auto"/>
          <w:sz w:val="28"/>
          <w:szCs w:val="28"/>
          <w:lang w:val="en-US"/>
        </w:rPr>
        <w:t>Easier to change databases:</w:t>
      </w:r>
      <w:r>
        <w:rPr>
          <w:rFonts w:hint="default" w:ascii="Times New Roman" w:hAnsi="Times New Roman" w:cs="Times New Roman"/>
          <w:color w:val="auto"/>
          <w:sz w:val="28"/>
          <w:szCs w:val="28"/>
          <w:lang w:val="en-US"/>
        </w:rPr>
        <w:t xml:space="preserve"> Switching database systems is easier because your code doesn’t rely on SQL dialects.</w:t>
      </w:r>
    </w:p>
    <w:p w14:paraId="2D25E609">
      <w:pPr>
        <w:numPr>
          <w:ilvl w:val="0"/>
          <w:numId w:val="0"/>
        </w:numPr>
        <w:rPr>
          <w:rFonts w:hint="default" w:ascii="Times New Roman" w:hAnsi="Times New Roman" w:cs="Times New Roman"/>
          <w:color w:val="auto"/>
          <w:sz w:val="28"/>
          <w:szCs w:val="28"/>
          <w:lang w:val="en-US"/>
        </w:rPr>
      </w:pPr>
      <w:r>
        <w:rPr>
          <w:rFonts w:hint="default" w:ascii="Times New Roman" w:hAnsi="Times New Roman" w:cs="Times New Roman"/>
          <w:b/>
          <w:bCs/>
          <w:color w:val="auto"/>
          <w:sz w:val="28"/>
          <w:szCs w:val="28"/>
          <w:lang w:val="en-US"/>
        </w:rPr>
        <w:t>IDE friendly:</w:t>
      </w:r>
      <w:r>
        <w:rPr>
          <w:rFonts w:hint="default" w:ascii="Times New Roman" w:hAnsi="Times New Roman" w:cs="Times New Roman"/>
          <w:color w:val="auto"/>
          <w:sz w:val="28"/>
          <w:szCs w:val="28"/>
          <w:lang w:val="en-US"/>
        </w:rPr>
        <w:t xml:space="preserve"> Autocomplete and method hints help development.</w:t>
      </w:r>
    </w:p>
    <w:p w14:paraId="638896F2">
      <w:pPr>
        <w:numPr>
          <w:ilvl w:val="0"/>
          <w:numId w:val="0"/>
        </w:numPr>
        <w:rPr>
          <w:rFonts w:hint="default" w:ascii="Times New Roman" w:hAnsi="Times New Roman" w:cs="Times New Roman"/>
          <w:color w:val="auto"/>
          <w:sz w:val="28"/>
          <w:szCs w:val="28"/>
          <w:lang w:val="en-US"/>
        </w:rPr>
      </w:pPr>
    </w:p>
    <w:p w14:paraId="74AFA259">
      <w:pPr>
        <w:numPr>
          <w:ilvl w:val="0"/>
          <w:numId w:val="0"/>
        </w:numPr>
        <w:rPr>
          <w:rFonts w:hint="default" w:ascii="Times New Roman" w:hAnsi="Times New Roman" w:cs="Times New Roman"/>
          <w:color w:val="auto"/>
          <w:sz w:val="28"/>
          <w:szCs w:val="28"/>
          <w:lang w:val="en-US"/>
        </w:rPr>
      </w:pPr>
      <w:r>
        <w:rPr>
          <w:rFonts w:hint="default" w:ascii="Bahnschrift" w:hAnsi="Bahnschrift" w:cs="Bahnschrift"/>
          <w:color w:val="00B050"/>
          <w:sz w:val="28"/>
          <w:szCs w:val="28"/>
          <w:lang w:val="en-US"/>
        </w:rPr>
        <w:t>Cons</w:t>
      </w:r>
      <w:r>
        <w:rPr>
          <w:rFonts w:hint="default" w:ascii="Times New Roman" w:hAnsi="Times New Roman" w:cs="Times New Roman"/>
          <w:color w:val="auto"/>
          <w:sz w:val="28"/>
          <w:szCs w:val="28"/>
          <w:lang w:val="en-US"/>
        </w:rPr>
        <w:t>:</w:t>
      </w:r>
    </w:p>
    <w:p w14:paraId="531221A0">
      <w:pPr>
        <w:numPr>
          <w:ilvl w:val="0"/>
          <w:numId w:val="0"/>
        </w:numPr>
        <w:rPr>
          <w:rFonts w:hint="default" w:ascii="Times New Roman" w:hAnsi="Times New Roman" w:cs="Times New Roman"/>
          <w:color w:val="auto"/>
          <w:sz w:val="28"/>
          <w:szCs w:val="28"/>
          <w:lang w:val="en-US"/>
        </w:rPr>
      </w:pPr>
      <w:r>
        <w:rPr>
          <w:rFonts w:hint="default" w:ascii="Times New Roman" w:hAnsi="Times New Roman" w:cs="Times New Roman"/>
          <w:b/>
          <w:bCs/>
          <w:color w:val="auto"/>
          <w:sz w:val="28"/>
          <w:szCs w:val="28"/>
          <w:lang w:val="en-US"/>
        </w:rPr>
        <w:t>Complex queries can be tricky:</w:t>
      </w:r>
      <w:r>
        <w:rPr>
          <w:rFonts w:hint="default" w:ascii="Times New Roman" w:hAnsi="Times New Roman" w:cs="Times New Roman"/>
          <w:color w:val="auto"/>
          <w:sz w:val="28"/>
          <w:szCs w:val="28"/>
          <w:lang w:val="en-US"/>
        </w:rPr>
        <w:t xml:space="preserve"> Sometimes method chains can't express complex queries well.</w:t>
      </w:r>
    </w:p>
    <w:p w14:paraId="1C7EC5E5">
      <w:pPr>
        <w:numPr>
          <w:ilvl w:val="0"/>
          <w:numId w:val="0"/>
        </w:numPr>
        <w:rPr>
          <w:rFonts w:hint="default" w:ascii="Times New Roman" w:hAnsi="Times New Roman" w:cs="Times New Roman"/>
          <w:color w:val="auto"/>
          <w:sz w:val="28"/>
          <w:szCs w:val="28"/>
          <w:lang w:val="en-US"/>
        </w:rPr>
      </w:pPr>
      <w:r>
        <w:rPr>
          <w:rFonts w:hint="default" w:ascii="Times New Roman" w:hAnsi="Times New Roman" w:cs="Times New Roman"/>
          <w:b/>
          <w:bCs/>
          <w:color w:val="auto"/>
          <w:sz w:val="28"/>
          <w:szCs w:val="28"/>
          <w:lang w:val="en-US"/>
        </w:rPr>
        <w:t>Performance trade-offs:</w:t>
      </w:r>
      <w:r>
        <w:rPr>
          <w:rFonts w:hint="default" w:ascii="Times New Roman" w:hAnsi="Times New Roman" w:cs="Times New Roman"/>
          <w:color w:val="auto"/>
          <w:sz w:val="28"/>
          <w:szCs w:val="28"/>
          <w:lang w:val="en-US"/>
        </w:rPr>
        <w:t xml:space="preserve"> ORM may generate less efficient queries compared to hand-written SQL.</w:t>
      </w:r>
    </w:p>
    <w:p w14:paraId="6093EDC3">
      <w:pPr>
        <w:numPr>
          <w:ilvl w:val="0"/>
          <w:numId w:val="0"/>
        </w:numPr>
        <w:rPr>
          <w:rFonts w:hint="default" w:ascii="Times New Roman" w:hAnsi="Times New Roman" w:cs="Times New Roman"/>
          <w:color w:val="auto"/>
          <w:sz w:val="28"/>
          <w:szCs w:val="28"/>
          <w:lang w:val="en-US"/>
        </w:rPr>
      </w:pPr>
      <w:r>
        <w:rPr>
          <w:rFonts w:hint="default" w:ascii="Times New Roman" w:hAnsi="Times New Roman" w:cs="Times New Roman"/>
          <w:b/>
          <w:bCs/>
          <w:color w:val="auto"/>
          <w:sz w:val="28"/>
          <w:szCs w:val="28"/>
          <w:lang w:val="en-US"/>
        </w:rPr>
        <w:t>Extra objects:</w:t>
      </w:r>
      <w:r>
        <w:rPr>
          <w:rFonts w:hint="default" w:ascii="Times New Roman" w:hAnsi="Times New Roman" w:cs="Times New Roman"/>
          <w:color w:val="auto"/>
          <w:sz w:val="28"/>
          <w:szCs w:val="28"/>
          <w:lang w:val="en-US"/>
        </w:rPr>
        <w:t xml:space="preserve"> ORM creates many "dummy" objects, which some developers dislike.</w:t>
      </w:r>
    </w:p>
    <w:p w14:paraId="308F9052">
      <w:pPr>
        <w:numPr>
          <w:ilvl w:val="0"/>
          <w:numId w:val="0"/>
        </w:numPr>
        <w:rPr>
          <w:rFonts w:hint="default" w:ascii="Bahnschrift" w:hAnsi="Bahnschrift" w:cs="Bahnschrift"/>
          <w:color w:val="00B050"/>
          <w:sz w:val="28"/>
          <w:szCs w:val="28"/>
          <w:lang w:val="en-US"/>
        </w:rPr>
      </w:pPr>
    </w:p>
    <w:p w14:paraId="1F62B12E">
      <w:pPr>
        <w:numPr>
          <w:ilvl w:val="0"/>
          <w:numId w:val="0"/>
        </w:numPr>
        <w:rPr>
          <w:rFonts w:hint="default" w:ascii="Bahnschrift" w:hAnsi="Bahnschrift" w:cs="Bahnschrift"/>
          <w:color w:val="00B050"/>
          <w:sz w:val="28"/>
          <w:szCs w:val="28"/>
          <w:lang w:val="en-US"/>
        </w:rPr>
      </w:pPr>
    </w:p>
    <w:p w14:paraId="3192C54B">
      <w:pPr>
        <w:numPr>
          <w:ilvl w:val="0"/>
          <w:numId w:val="0"/>
        </w:numPr>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Application Programming Interface(API)</w:t>
      </w:r>
    </w:p>
    <w:p w14:paraId="0C7FDD39">
      <w:pPr>
        <w:numPr>
          <w:ilvl w:val="0"/>
          <w:numId w:val="0"/>
        </w:num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 xml:space="preserve">API is a set of rules that allows one software program to interact with another. It defines how requests should be made, what data can be sent, and what responses to expect. </w:t>
      </w:r>
    </w:p>
    <w:p w14:paraId="1379853F">
      <w:pPr>
        <w:numPr>
          <w:ilvl w:val="0"/>
          <w:numId w:val="0"/>
        </w:numPr>
        <w:rPr>
          <w:rFonts w:hint="default" w:ascii="Times New Roman" w:hAnsi="Times New Roman" w:cs="Times New Roman"/>
          <w:color w:val="auto"/>
          <w:sz w:val="28"/>
          <w:szCs w:val="28"/>
          <w:lang w:val="en-US"/>
        </w:rPr>
      </w:pPr>
    </w:p>
    <w:p w14:paraId="5BCA42B1">
      <w:pPr>
        <w:numPr>
          <w:ilvl w:val="0"/>
          <w:numId w:val="0"/>
        </w:numPr>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Representational State Transfer (Rest API)</w:t>
      </w:r>
    </w:p>
    <w:p w14:paraId="4BF3A113">
      <w:pPr>
        <w:numPr>
          <w:ilvl w:val="0"/>
          <w:numId w:val="0"/>
        </w:num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REST API is a type of web API that uses HTTP methods (like GET, POST, PUT, DELETE) to allow communication between a client (frontend) and a server.</w:t>
      </w:r>
      <w:r>
        <w:rPr>
          <w:rFonts w:hint="default" w:ascii="Times New Roman" w:hAnsi="Times New Roman" w:cs="Times New Roman"/>
          <w:color w:val="auto"/>
          <w:sz w:val="28"/>
          <w:szCs w:val="28"/>
          <w:lang w:val="en-US"/>
        </w:rPr>
        <w:br w:type="textWrapping"/>
      </w:r>
      <w:r>
        <w:rPr>
          <w:rFonts w:hint="default" w:ascii="Times New Roman" w:hAnsi="Times New Roman" w:cs="Times New Roman"/>
          <w:color w:val="auto"/>
          <w:sz w:val="28"/>
          <w:szCs w:val="28"/>
          <w:lang w:val="en-US"/>
        </w:rPr>
        <w:t>It follows a set of RESTful principles, and typically returns data in JSON format.</w:t>
      </w:r>
    </w:p>
    <w:p w14:paraId="13803F7A">
      <w:pPr>
        <w:numPr>
          <w:ilvl w:val="0"/>
          <w:numId w:val="0"/>
        </w:numPr>
        <w:rPr>
          <w:rFonts w:hint="default" w:ascii="Times New Roman" w:hAnsi="Times New Roman" w:cs="Times New Roman"/>
          <w:color w:val="auto"/>
          <w:sz w:val="28"/>
          <w:szCs w:val="28"/>
          <w:lang w:val="en-US"/>
        </w:rPr>
      </w:pPr>
    </w:p>
    <w:p w14:paraId="25938E7A">
      <w:pPr>
        <w:numPr>
          <w:ilvl w:val="0"/>
          <w:numId w:val="0"/>
        </w:numPr>
        <w:rPr>
          <w:rFonts w:hint="default" w:ascii="Times New Roman" w:hAnsi="Times New Roman" w:cs="Times New Roman"/>
          <w:color w:val="auto"/>
          <w:sz w:val="28"/>
          <w:szCs w:val="28"/>
          <w:lang w:val="en-US"/>
        </w:rPr>
      </w:pPr>
    </w:p>
    <w:p w14:paraId="0B8AA5E4">
      <w:pPr>
        <w:numPr>
          <w:ilvl w:val="0"/>
          <w:numId w:val="0"/>
        </w:numPr>
        <w:rPr>
          <w:rFonts w:hint="default" w:ascii="Times New Roman" w:hAnsi="Times New Roman" w:cs="Times New Roman"/>
          <w:color w:val="auto"/>
          <w:sz w:val="28"/>
          <w:szCs w:val="28"/>
          <w:lang w:val="en-US"/>
        </w:rPr>
      </w:pPr>
    </w:p>
    <w:p w14:paraId="36BBA219">
      <w:pPr>
        <w:numPr>
          <w:ilvl w:val="0"/>
          <w:numId w:val="0"/>
        </w:numPr>
        <w:rPr>
          <w:rFonts w:hint="default" w:ascii="Times New Roman" w:hAnsi="Times New Roman" w:cs="Times New Roman"/>
          <w:color w:val="auto"/>
          <w:sz w:val="28"/>
          <w:szCs w:val="28"/>
          <w:lang w:val="en-US"/>
        </w:rPr>
      </w:pPr>
    </w:p>
    <w:p w14:paraId="6DD4FD54">
      <w:pPr>
        <w:numPr>
          <w:ilvl w:val="0"/>
          <w:numId w:val="0"/>
        </w:numPr>
        <w:rPr>
          <w:rFonts w:hint="default" w:ascii="Times New Roman" w:hAnsi="Times New Roman" w:cs="Times New Roman"/>
          <w:color w:val="auto"/>
          <w:sz w:val="28"/>
          <w:szCs w:val="28"/>
          <w:lang w:val="en-US"/>
        </w:rPr>
      </w:pPr>
    </w:p>
    <w:p w14:paraId="40848A11">
      <w:pPr>
        <w:numPr>
          <w:ilvl w:val="0"/>
          <w:numId w:val="0"/>
        </w:numPr>
        <w:rPr>
          <w:rFonts w:hint="default" w:ascii="Times New Roman" w:hAnsi="Times New Roman" w:cs="Times New Roman"/>
          <w:color w:val="auto"/>
          <w:sz w:val="28"/>
          <w:szCs w:val="28"/>
          <w:lang w:val="en-US"/>
        </w:rPr>
      </w:pPr>
    </w:p>
    <w:p w14:paraId="1F0F6431">
      <w:pPr>
        <w:numPr>
          <w:ilvl w:val="0"/>
          <w:numId w:val="0"/>
        </w:numPr>
        <w:rPr>
          <w:rFonts w:hint="default" w:ascii="Times New Roman" w:hAnsi="Times New Roman" w:cs="Times New Roman"/>
          <w:color w:val="auto"/>
          <w:sz w:val="28"/>
          <w:szCs w:val="28"/>
          <w:lang w:val="en-US"/>
        </w:rPr>
      </w:pPr>
      <w:r>
        <w:rPr>
          <w:rFonts w:hint="default" w:ascii="Bahnschrift" w:hAnsi="Bahnschrift" w:cs="Bahnschrift"/>
          <w:color w:val="00B050"/>
          <w:sz w:val="28"/>
          <w:szCs w:val="28"/>
          <w:lang w:val="en-US"/>
        </w:rPr>
        <w:t>Unit Test:</w:t>
      </w:r>
      <w:r>
        <w:rPr>
          <w:rFonts w:hint="default" w:ascii="Bahnschrift" w:hAnsi="Bahnschrift" w:cs="Bahnschrift"/>
          <w:color w:val="00B050"/>
          <w:sz w:val="28"/>
          <w:szCs w:val="28"/>
          <w:lang w:val="en-US"/>
        </w:rPr>
        <w:br w:type="textWrapping"/>
      </w:r>
      <w:r>
        <w:rPr>
          <w:rFonts w:hint="default" w:ascii="Times New Roman" w:hAnsi="Times New Roman" w:cs="Times New Roman"/>
          <w:color w:val="auto"/>
          <w:sz w:val="28"/>
          <w:szCs w:val="28"/>
          <w:lang w:val="en-US"/>
        </w:rPr>
        <w:t>A test that checks a small, isolated piece of code (like a function or method) to ensure it works as expected.</w:t>
      </w:r>
    </w:p>
    <w:p w14:paraId="7D40103B">
      <w:pPr>
        <w:numPr>
          <w:ilvl w:val="0"/>
          <w:numId w:val="0"/>
        </w:numPr>
        <w:rPr>
          <w:rFonts w:hint="default" w:ascii="Times New Roman" w:hAnsi="Times New Roman" w:cs="Times New Roman"/>
          <w:color w:val="auto"/>
          <w:sz w:val="28"/>
          <w:szCs w:val="28"/>
          <w:lang w:val="en-US"/>
        </w:rPr>
      </w:pPr>
    </w:p>
    <w:p w14:paraId="2AC57D7A">
      <w:pPr>
        <w:numPr>
          <w:ilvl w:val="0"/>
          <w:numId w:val="0"/>
        </w:num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It check small parts of the code, like a single function. They are very fast, easy to write, and used early in development to make sure each part works correctly.</w:t>
      </w:r>
    </w:p>
    <w:p w14:paraId="106F0477">
      <w:pPr>
        <w:numPr>
          <w:ilvl w:val="0"/>
          <w:numId w:val="0"/>
        </w:numPr>
        <w:rPr>
          <w:rFonts w:hint="default" w:ascii="Bahnschrift" w:hAnsi="Bahnschrift" w:cs="Bahnschrift"/>
          <w:color w:val="00B050"/>
          <w:sz w:val="28"/>
          <w:szCs w:val="28"/>
          <w:lang w:val="en-US"/>
        </w:rPr>
      </w:pPr>
    </w:p>
    <w:p w14:paraId="3A648DB4">
      <w:pPr>
        <w:numPr>
          <w:ilvl w:val="0"/>
          <w:numId w:val="0"/>
        </w:numPr>
        <w:rPr>
          <w:rFonts w:hint="default" w:ascii="Times New Roman" w:hAnsi="Times New Roman" w:cs="Times New Roman"/>
          <w:color w:val="auto"/>
          <w:sz w:val="28"/>
          <w:szCs w:val="28"/>
          <w:lang w:val="en-US"/>
        </w:rPr>
      </w:pPr>
      <w:r>
        <w:rPr>
          <w:rFonts w:hint="default" w:ascii="Bahnschrift" w:hAnsi="Bahnschrift" w:cs="Bahnschrift"/>
          <w:color w:val="00B050"/>
          <w:sz w:val="28"/>
          <w:szCs w:val="28"/>
          <w:lang w:val="en-US"/>
        </w:rPr>
        <w:t>Acceptance Test:</w:t>
      </w:r>
      <w:r>
        <w:rPr>
          <w:rFonts w:hint="default" w:ascii="Times New Roman" w:hAnsi="Times New Roman" w:cs="Times New Roman"/>
          <w:color w:val="auto"/>
          <w:sz w:val="28"/>
          <w:szCs w:val="28"/>
          <w:lang w:val="en-US"/>
        </w:rPr>
        <w:br w:type="textWrapping"/>
      </w:r>
      <w:r>
        <w:rPr>
          <w:rFonts w:hint="default" w:ascii="Times New Roman" w:hAnsi="Times New Roman" w:cs="Times New Roman"/>
          <w:color w:val="auto"/>
          <w:sz w:val="28"/>
          <w:szCs w:val="28"/>
          <w:lang w:val="en-US"/>
        </w:rPr>
        <w:t>A test that checks the entire application flow to make sure it meets the business requirements and behaves correctly for the user.</w:t>
      </w:r>
    </w:p>
    <w:p w14:paraId="6E52146F">
      <w:pPr>
        <w:numPr>
          <w:ilvl w:val="0"/>
          <w:numId w:val="0"/>
        </w:numPr>
        <w:rPr>
          <w:rFonts w:hint="default" w:ascii="Times New Roman" w:hAnsi="Times New Roman" w:cs="Times New Roman"/>
          <w:color w:val="auto"/>
          <w:sz w:val="28"/>
          <w:szCs w:val="28"/>
          <w:lang w:val="en-US"/>
        </w:rPr>
      </w:pPr>
      <w:bookmarkStart w:id="0" w:name="_GoBack"/>
      <w:bookmarkEnd w:id="0"/>
    </w:p>
    <w:p w14:paraId="6273BD6E">
      <w:pPr>
        <w:numPr>
          <w:ilvl w:val="0"/>
          <w:numId w:val="0"/>
        </w:num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It check the whole app from a user’s view. They are slower because they act like real users (clicking, typing) to make sure everything works as expected for the business.</w:t>
      </w:r>
    </w:p>
    <w:p w14:paraId="7FFA0C10">
      <w:pPr>
        <w:numPr>
          <w:ilvl w:val="0"/>
          <w:numId w:val="0"/>
        </w:numPr>
        <w:rPr>
          <w:rFonts w:hint="default" w:ascii="Times New Roman" w:hAnsi="Times New Roman" w:cs="Times New Roman"/>
          <w:color w:val="auto"/>
          <w:sz w:val="28"/>
          <w:szCs w:val="28"/>
          <w:lang w:val="en-US"/>
        </w:rPr>
      </w:pPr>
    </w:p>
    <w:p w14:paraId="79EB144A">
      <w:pPr>
        <w:numPr>
          <w:ilvl w:val="0"/>
          <w:numId w:val="0"/>
        </w:numPr>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Main difference:</w:t>
      </w:r>
    </w:p>
    <w:p w14:paraId="6E37BE61">
      <w:pPr>
        <w:numPr>
          <w:ilvl w:val="0"/>
          <w:numId w:val="21"/>
        </w:numPr>
        <w:tabs>
          <w:tab w:val="clear" w:pos="425"/>
        </w:tabs>
        <w:ind w:left="425" w:leftChars="0" w:hanging="425" w:firstLineChars="0"/>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Unit tests test small code pieces and are fast.</w:t>
      </w:r>
    </w:p>
    <w:p w14:paraId="2DB49C8D">
      <w:pPr>
        <w:numPr>
          <w:ilvl w:val="0"/>
          <w:numId w:val="21"/>
        </w:numPr>
        <w:tabs>
          <w:tab w:val="clear" w:pos="425"/>
        </w:tabs>
        <w:ind w:left="425" w:leftChars="0" w:hanging="425" w:firstLineChars="0"/>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Acceptance tests test full flows and are slower but check real user behavior.</w:t>
      </w:r>
    </w:p>
    <w:p w14:paraId="1F6E3878">
      <w:pPr>
        <w:numPr>
          <w:ilvl w:val="0"/>
          <w:numId w:val="0"/>
        </w:numPr>
        <w:rPr>
          <w:rFonts w:hint="default" w:ascii="Times New Roman" w:hAnsi="Times New Roman" w:cs="Times New Roman"/>
          <w:color w:val="auto"/>
          <w:sz w:val="28"/>
          <w:szCs w:val="28"/>
          <w:lang w:val="en-US"/>
        </w:rPr>
      </w:pPr>
    </w:p>
    <w:p w14:paraId="0547564C">
      <w:pPr>
        <w:numPr>
          <w:ilvl w:val="0"/>
          <w:numId w:val="0"/>
        </w:numPr>
        <w:rPr>
          <w:rFonts w:hint="default" w:ascii="Times New Roman" w:hAnsi="Times New Roman" w:cs="Times New Roman"/>
          <w:color w:val="auto"/>
          <w:sz w:val="28"/>
          <w:szCs w:val="28"/>
          <w:lang w:val="en-US"/>
        </w:rPr>
      </w:pPr>
    </w:p>
    <w:p w14:paraId="580D6E15">
      <w:pPr>
        <w:numPr>
          <w:ilvl w:val="0"/>
          <w:numId w:val="0"/>
        </w:numPr>
        <w:rPr>
          <w:rFonts w:hint="default" w:ascii="Times New Roman" w:hAnsi="Times New Roman" w:cs="Times New Roman"/>
          <w:color w:val="auto"/>
          <w:sz w:val="28"/>
          <w:szCs w:val="28"/>
          <w:lang w:val="en-US"/>
        </w:rPr>
      </w:pPr>
    </w:p>
    <w:p w14:paraId="1098966F">
      <w:pPr>
        <w:numPr>
          <w:ilvl w:val="0"/>
          <w:numId w:val="0"/>
        </w:numPr>
        <w:rPr>
          <w:rFonts w:hint="default" w:ascii="Times New Roman" w:hAnsi="Times New Roman" w:cs="Times New Roman"/>
          <w:color w:val="auto"/>
          <w:sz w:val="28"/>
          <w:szCs w:val="28"/>
          <w:lang w:val="en-US"/>
        </w:rPr>
      </w:pPr>
    </w:p>
    <w:p w14:paraId="2CC6A9E4">
      <w:pPr>
        <w:numPr>
          <w:ilvl w:val="0"/>
          <w:numId w:val="0"/>
        </w:numPr>
        <w:rPr>
          <w:rFonts w:hint="default" w:ascii="Times New Roman" w:hAnsi="Times New Roman" w:cs="Times New Roman"/>
          <w:color w:val="auto"/>
          <w:sz w:val="28"/>
          <w:szCs w:val="28"/>
          <w:lang w:val="en-US"/>
        </w:rPr>
      </w:pPr>
    </w:p>
    <w:p w14:paraId="1144A89B">
      <w:pPr>
        <w:numPr>
          <w:ilvl w:val="0"/>
          <w:numId w:val="0"/>
        </w:numPr>
        <w:rPr>
          <w:rFonts w:hint="default" w:ascii="Times New Roman" w:hAnsi="Times New Roman" w:cs="Times New Roman"/>
          <w:color w:val="auto"/>
          <w:sz w:val="28"/>
          <w:szCs w:val="28"/>
          <w:lang w:val="en-US"/>
        </w:rPr>
      </w:pPr>
    </w:p>
    <w:p w14:paraId="16563F46">
      <w:pPr>
        <w:numPr>
          <w:ilvl w:val="0"/>
          <w:numId w:val="0"/>
        </w:numPr>
        <w:rPr>
          <w:rFonts w:hint="default" w:ascii="Times New Roman" w:hAnsi="Times New Roman" w:cs="Times New Roman"/>
          <w:color w:val="auto"/>
          <w:sz w:val="28"/>
          <w:szCs w:val="28"/>
          <w:lang w:val="en-US"/>
        </w:rPr>
      </w:pPr>
    </w:p>
    <w:p w14:paraId="34251DFB">
      <w:pPr>
        <w:numPr>
          <w:ilvl w:val="0"/>
          <w:numId w:val="0"/>
        </w:numPr>
        <w:rPr>
          <w:rFonts w:hint="default" w:ascii="Times New Roman" w:hAnsi="Times New Roman" w:cs="Times New Roman"/>
          <w:color w:val="auto"/>
          <w:sz w:val="28"/>
          <w:szCs w:val="28"/>
          <w:lang w:val="en-US"/>
        </w:rPr>
      </w:pPr>
    </w:p>
    <w:p w14:paraId="3EE7A38A">
      <w:pPr>
        <w:numPr>
          <w:ilvl w:val="0"/>
          <w:numId w:val="0"/>
        </w:numPr>
        <w:rPr>
          <w:rFonts w:hint="default" w:ascii="Times New Roman" w:hAnsi="Times New Roman" w:cs="Times New Roman"/>
          <w:color w:val="auto"/>
          <w:sz w:val="28"/>
          <w:szCs w:val="28"/>
          <w:lang w:val="en-US"/>
        </w:rPr>
      </w:pPr>
    </w:p>
    <w:p w14:paraId="2239458A">
      <w:pPr>
        <w:numPr>
          <w:ilvl w:val="0"/>
          <w:numId w:val="0"/>
        </w:numPr>
        <w:rPr>
          <w:rFonts w:hint="default" w:ascii="Times New Roman" w:hAnsi="Times New Roman" w:cs="Times New Roman"/>
          <w:color w:val="auto"/>
          <w:sz w:val="28"/>
          <w:szCs w:val="28"/>
          <w:lang w:val="en-US"/>
        </w:rPr>
      </w:pPr>
    </w:p>
    <w:p w14:paraId="58BB446D">
      <w:pPr>
        <w:numPr>
          <w:ilvl w:val="0"/>
          <w:numId w:val="0"/>
        </w:numPr>
        <w:rPr>
          <w:rFonts w:hint="default" w:ascii="Times New Roman" w:hAnsi="Times New Roman" w:cs="Times New Roman"/>
          <w:color w:val="auto"/>
          <w:sz w:val="28"/>
          <w:szCs w:val="28"/>
          <w:lang w:val="en-US"/>
        </w:rPr>
      </w:pPr>
    </w:p>
    <w:p w14:paraId="5C691C7F">
      <w:pPr>
        <w:numPr>
          <w:ilvl w:val="0"/>
          <w:numId w:val="0"/>
        </w:numPr>
        <w:rPr>
          <w:rFonts w:hint="default" w:ascii="Times New Roman" w:hAnsi="Times New Roman" w:cs="Times New Roman"/>
          <w:color w:val="auto"/>
          <w:sz w:val="28"/>
          <w:szCs w:val="28"/>
          <w:lang w:val="en-US"/>
        </w:rPr>
      </w:pPr>
    </w:p>
    <w:sectPr>
      <w:pgSz w:w="11906" w:h="16838"/>
      <w:pgMar w:top="1440" w:right="1440" w:bottom="1440" w:left="144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Bahnschrift">
    <w:panose1 w:val="020B0502040204020203"/>
    <w:charset w:val="00"/>
    <w:family w:val="auto"/>
    <w:pitch w:val="default"/>
    <w:sig w:usb0="A00002C7" w:usb1="00000002" w:usb2="00000000" w:usb3="00000000" w:csb0="2000019F" w:csb1="00000000"/>
  </w:font>
  <w:font w:name="CourierStd">
    <w:altName w:val="AdorshoLipi"/>
    <w:panose1 w:val="00000000000000000000"/>
    <w:charset w:val="00"/>
    <w:family w:val="auto"/>
    <w:pitch w:val="default"/>
    <w:sig w:usb0="00000000" w:usb1="00000000" w:usb2="00000000" w:usb3="00000000" w:csb0="00000000" w:csb1="00000000"/>
  </w:font>
  <w:font w:name="Book Antiqua">
    <w:panose1 w:val="02040602050305030304"/>
    <w:charset w:val="00"/>
    <w:family w:val="auto"/>
    <w:pitch w:val="default"/>
    <w:sig w:usb0="00000287" w:usb1="000000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B08445"/>
    <w:multiLevelType w:val="singleLevel"/>
    <w:tmpl w:val="81B08445"/>
    <w:lvl w:ilvl="0" w:tentative="0">
      <w:start w:val="1"/>
      <w:numFmt w:val="decimal"/>
      <w:lvlText w:val="%1."/>
      <w:lvlJc w:val="left"/>
      <w:pPr>
        <w:tabs>
          <w:tab w:val="left" w:pos="425"/>
        </w:tabs>
        <w:ind w:left="425" w:leftChars="0" w:hanging="425" w:firstLineChars="0"/>
      </w:pPr>
      <w:rPr>
        <w:rFonts w:hint="default"/>
      </w:rPr>
    </w:lvl>
  </w:abstractNum>
  <w:abstractNum w:abstractNumId="1">
    <w:nsid w:val="BBD34B8D"/>
    <w:multiLevelType w:val="singleLevel"/>
    <w:tmpl w:val="BBD34B8D"/>
    <w:lvl w:ilvl="0" w:tentative="0">
      <w:start w:val="1"/>
      <w:numFmt w:val="decimal"/>
      <w:lvlText w:val="%1."/>
      <w:lvlJc w:val="left"/>
      <w:pPr>
        <w:tabs>
          <w:tab w:val="left" w:pos="425"/>
        </w:tabs>
        <w:ind w:left="425" w:leftChars="0" w:hanging="425" w:firstLineChars="0"/>
      </w:pPr>
      <w:rPr>
        <w:rFonts w:hint="default"/>
      </w:rPr>
    </w:lvl>
  </w:abstractNum>
  <w:abstractNum w:abstractNumId="2">
    <w:nsid w:val="D89871BF"/>
    <w:multiLevelType w:val="singleLevel"/>
    <w:tmpl w:val="D89871BF"/>
    <w:lvl w:ilvl="0" w:tentative="0">
      <w:start w:val="1"/>
      <w:numFmt w:val="decimal"/>
      <w:lvlText w:val="%1."/>
      <w:lvlJc w:val="left"/>
      <w:pPr>
        <w:tabs>
          <w:tab w:val="left" w:pos="425"/>
        </w:tabs>
        <w:ind w:left="425" w:leftChars="0" w:hanging="425" w:firstLineChars="0"/>
      </w:pPr>
      <w:rPr>
        <w:rFonts w:hint="default"/>
      </w:rPr>
    </w:lvl>
  </w:abstractNum>
  <w:abstractNum w:abstractNumId="3">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4">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5">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6">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7">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8">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9">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0">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1">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2">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3">
    <w:nsid w:val="3FBC600A"/>
    <w:multiLevelType w:val="singleLevel"/>
    <w:tmpl w:val="3FBC600A"/>
    <w:lvl w:ilvl="0" w:tentative="0">
      <w:start w:val="1"/>
      <w:numFmt w:val="lowerLetter"/>
      <w:lvlText w:val="%1."/>
      <w:lvlJc w:val="left"/>
      <w:pPr>
        <w:tabs>
          <w:tab w:val="left" w:pos="425"/>
        </w:tabs>
        <w:ind w:left="425" w:leftChars="0" w:hanging="425" w:firstLineChars="0"/>
      </w:pPr>
      <w:rPr>
        <w:rFonts w:hint="default"/>
      </w:rPr>
    </w:lvl>
  </w:abstractNum>
  <w:abstractNum w:abstractNumId="14">
    <w:nsid w:val="455A9F21"/>
    <w:multiLevelType w:val="singleLevel"/>
    <w:tmpl w:val="455A9F21"/>
    <w:lvl w:ilvl="0" w:tentative="0">
      <w:start w:val="1"/>
      <w:numFmt w:val="decimal"/>
      <w:lvlText w:val="%1."/>
      <w:lvlJc w:val="left"/>
      <w:pPr>
        <w:tabs>
          <w:tab w:val="left" w:pos="425"/>
        </w:tabs>
        <w:ind w:left="425" w:leftChars="0" w:hanging="425" w:firstLineChars="0"/>
      </w:pPr>
      <w:rPr>
        <w:rFonts w:hint="default"/>
      </w:rPr>
    </w:lvl>
  </w:abstractNum>
  <w:abstractNum w:abstractNumId="15">
    <w:nsid w:val="5DAD8E17"/>
    <w:multiLevelType w:val="singleLevel"/>
    <w:tmpl w:val="5DAD8E17"/>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6">
    <w:nsid w:val="5E893E5D"/>
    <w:multiLevelType w:val="singleLevel"/>
    <w:tmpl w:val="5E893E5D"/>
    <w:lvl w:ilvl="0" w:tentative="0">
      <w:start w:val="1"/>
      <w:numFmt w:val="decimal"/>
      <w:lvlText w:val="%1."/>
      <w:lvlJc w:val="left"/>
      <w:pPr>
        <w:tabs>
          <w:tab w:val="left" w:pos="425"/>
        </w:tabs>
        <w:ind w:left="425" w:leftChars="0" w:hanging="425" w:firstLineChars="0"/>
      </w:pPr>
      <w:rPr>
        <w:rFonts w:hint="default"/>
      </w:rPr>
    </w:lvl>
  </w:abstractNum>
  <w:abstractNum w:abstractNumId="17">
    <w:nsid w:val="6AC75DDA"/>
    <w:multiLevelType w:val="singleLevel"/>
    <w:tmpl w:val="6AC75DDA"/>
    <w:lvl w:ilvl="0" w:tentative="0">
      <w:start w:val="1"/>
      <w:numFmt w:val="decimal"/>
      <w:suff w:val="space"/>
      <w:lvlText w:val="%1."/>
      <w:lvlJc w:val="left"/>
    </w:lvl>
  </w:abstractNum>
  <w:abstractNum w:abstractNumId="18">
    <w:nsid w:val="700DEFE1"/>
    <w:multiLevelType w:val="singleLevel"/>
    <w:tmpl w:val="700DEFE1"/>
    <w:lvl w:ilvl="0" w:tentative="0">
      <w:start w:val="1"/>
      <w:numFmt w:val="decimal"/>
      <w:suff w:val="space"/>
      <w:lvlText w:val="%1."/>
      <w:lvlJc w:val="left"/>
    </w:lvl>
  </w:abstractNum>
  <w:abstractNum w:abstractNumId="19">
    <w:nsid w:val="754A455C"/>
    <w:multiLevelType w:val="singleLevel"/>
    <w:tmpl w:val="754A455C"/>
    <w:lvl w:ilvl="0" w:tentative="0">
      <w:start w:val="1"/>
      <w:numFmt w:val="decimal"/>
      <w:lvlText w:val="%1."/>
      <w:lvlJc w:val="left"/>
      <w:pPr>
        <w:tabs>
          <w:tab w:val="left" w:pos="425"/>
        </w:tabs>
        <w:ind w:left="425" w:leftChars="0" w:hanging="425" w:firstLineChars="0"/>
      </w:pPr>
      <w:rPr>
        <w:rFonts w:hint="default"/>
      </w:rPr>
    </w:lvl>
  </w:abstractNum>
  <w:abstractNum w:abstractNumId="20">
    <w:nsid w:val="77B8110C"/>
    <w:multiLevelType w:val="singleLevel"/>
    <w:tmpl w:val="77B8110C"/>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12"/>
  </w:num>
  <w:num w:numId="2">
    <w:abstractNumId w:val="10"/>
  </w:num>
  <w:num w:numId="3">
    <w:abstractNumId w:val="9"/>
  </w:num>
  <w:num w:numId="4">
    <w:abstractNumId w:val="8"/>
  </w:num>
  <w:num w:numId="5">
    <w:abstractNumId w:val="7"/>
  </w:num>
  <w:num w:numId="6">
    <w:abstractNumId w:val="11"/>
  </w:num>
  <w:num w:numId="7">
    <w:abstractNumId w:val="6"/>
  </w:num>
  <w:num w:numId="8">
    <w:abstractNumId w:val="5"/>
  </w:num>
  <w:num w:numId="9">
    <w:abstractNumId w:val="4"/>
  </w:num>
  <w:num w:numId="10">
    <w:abstractNumId w:val="3"/>
  </w:num>
  <w:num w:numId="11">
    <w:abstractNumId w:val="20"/>
  </w:num>
  <w:num w:numId="12">
    <w:abstractNumId w:val="14"/>
  </w:num>
  <w:num w:numId="13">
    <w:abstractNumId w:val="19"/>
  </w:num>
  <w:num w:numId="14">
    <w:abstractNumId w:val="0"/>
  </w:num>
  <w:num w:numId="15">
    <w:abstractNumId w:val="1"/>
  </w:num>
  <w:num w:numId="16">
    <w:abstractNumId w:val="15"/>
  </w:num>
  <w:num w:numId="17">
    <w:abstractNumId w:val="16"/>
  </w:num>
  <w:num w:numId="18">
    <w:abstractNumId w:val="17"/>
  </w:num>
  <w:num w:numId="19">
    <w:abstractNumId w:val="18"/>
  </w:num>
  <w:num w:numId="20">
    <w:abstractNumId w:val="13"/>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4C180A"/>
    <w:rsid w:val="02805A08"/>
    <w:rsid w:val="02B32C29"/>
    <w:rsid w:val="05C14C3D"/>
    <w:rsid w:val="06C66837"/>
    <w:rsid w:val="09D44C31"/>
    <w:rsid w:val="0A8701E4"/>
    <w:rsid w:val="0ADF7E6F"/>
    <w:rsid w:val="0C81750D"/>
    <w:rsid w:val="0E8765DD"/>
    <w:rsid w:val="0F7D31E4"/>
    <w:rsid w:val="14E03BC7"/>
    <w:rsid w:val="15143EA1"/>
    <w:rsid w:val="171C7676"/>
    <w:rsid w:val="18A97DDD"/>
    <w:rsid w:val="19C31ED3"/>
    <w:rsid w:val="1A817048"/>
    <w:rsid w:val="1B210453"/>
    <w:rsid w:val="1DC35C12"/>
    <w:rsid w:val="1F222AF6"/>
    <w:rsid w:val="20AE4FA9"/>
    <w:rsid w:val="22AE7BF6"/>
    <w:rsid w:val="22FA1721"/>
    <w:rsid w:val="25282C04"/>
    <w:rsid w:val="25624973"/>
    <w:rsid w:val="265D629F"/>
    <w:rsid w:val="2709311A"/>
    <w:rsid w:val="2B7A1E7D"/>
    <w:rsid w:val="2D5822B8"/>
    <w:rsid w:val="2E5429BC"/>
    <w:rsid w:val="31586882"/>
    <w:rsid w:val="3629438A"/>
    <w:rsid w:val="373D426B"/>
    <w:rsid w:val="378D6D31"/>
    <w:rsid w:val="39E75303"/>
    <w:rsid w:val="3A247C6F"/>
    <w:rsid w:val="3B396CA8"/>
    <w:rsid w:val="3C23632C"/>
    <w:rsid w:val="40DC581F"/>
    <w:rsid w:val="423505E1"/>
    <w:rsid w:val="444A1810"/>
    <w:rsid w:val="45432070"/>
    <w:rsid w:val="4AD14A7A"/>
    <w:rsid w:val="4B7635BF"/>
    <w:rsid w:val="4DAE5A6A"/>
    <w:rsid w:val="4EEC73F9"/>
    <w:rsid w:val="50993C48"/>
    <w:rsid w:val="5116731E"/>
    <w:rsid w:val="526C7969"/>
    <w:rsid w:val="54684759"/>
    <w:rsid w:val="58221AA4"/>
    <w:rsid w:val="582427BD"/>
    <w:rsid w:val="5B9E4820"/>
    <w:rsid w:val="5D755FDB"/>
    <w:rsid w:val="5E11401E"/>
    <w:rsid w:val="61353AE8"/>
    <w:rsid w:val="64812E9E"/>
    <w:rsid w:val="655520FF"/>
    <w:rsid w:val="66AF0E04"/>
    <w:rsid w:val="66E2035A"/>
    <w:rsid w:val="67475AFF"/>
    <w:rsid w:val="67A466F1"/>
    <w:rsid w:val="69B02F57"/>
    <w:rsid w:val="6B275ADB"/>
    <w:rsid w:val="6C311810"/>
    <w:rsid w:val="6C7D6172"/>
    <w:rsid w:val="6C961F92"/>
    <w:rsid w:val="6D2055DE"/>
    <w:rsid w:val="6FA905AD"/>
    <w:rsid w:val="70075EF0"/>
    <w:rsid w:val="70D624C3"/>
    <w:rsid w:val="71ED1C76"/>
    <w:rsid w:val="738772A5"/>
    <w:rsid w:val="793379E4"/>
    <w:rsid w:val="79CC477F"/>
    <w:rsid w:val="79DA56D8"/>
    <w:rsid w:val="7B36700B"/>
    <w:rsid w:val="7CA56344"/>
    <w:rsid w:val="7D227339"/>
    <w:rsid w:val="7D2B08E9"/>
    <w:rsid w:val="7D5344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110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2025-01-20T16:21:00Z</dcterms:created>
  <dc:creator>Lenovo</dc:creator>
  <cp:lastModifiedBy>Lenovo</cp:lastModifiedBy>
  <dcterms:modified xsi:type="dcterms:W3CDTF">2025-09-14T17:07:07Z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7853DBF2D29F498887EEE2A338197655_12</vt:lpwstr>
  </property>
</Properties>
</file>