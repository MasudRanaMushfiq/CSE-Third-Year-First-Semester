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93E1A">
      <w:pPr>
        <w:spacing w:line="360" w:lineRule="auto"/>
        <w:jc w:val="center"/>
        <w:rPr>
          <w:rFonts w:hint="default" w:ascii="Bahnschrift" w:hAnsi="Bahnschrift" w:cs="Bahnschrift"/>
          <w:b/>
          <w:bCs/>
          <w:color w:val="00B050"/>
          <w:sz w:val="32"/>
          <w:szCs w:val="32"/>
          <w:lang w:val="en-US"/>
        </w:rPr>
      </w:pPr>
      <w:r>
        <w:rPr>
          <w:rFonts w:hint="default" w:ascii="Bahnschrift" w:hAnsi="Bahnschrift" w:cs="Bahnschrift"/>
          <w:b/>
          <w:bCs/>
          <w:color w:val="00B050"/>
          <w:sz w:val="32"/>
          <w:szCs w:val="32"/>
          <w:lang w:val="en-US"/>
        </w:rPr>
        <w:t>Load Balancing Scalability &amp; Testing Note</w:t>
      </w:r>
    </w:p>
    <w:p w14:paraId="06D7F72B">
      <w:pPr>
        <w:jc w:val="right"/>
        <w:rPr>
          <w:rFonts w:hint="default" w:ascii="Bahnschrift" w:hAnsi="Bahnschrift" w:cs="Bahnschrift"/>
          <w:color w:val="AFABAB" w:themeColor="background2" w:themeShade="BF"/>
          <w:sz w:val="22"/>
          <w:szCs w:val="22"/>
        </w:rPr>
      </w:pPr>
      <w:bookmarkStart w:id="0" w:name="_GoBack"/>
      <w:bookmarkEnd w:id="0"/>
      <w:r>
        <w:rPr>
          <w:rFonts w:hint="default" w:ascii="Bahnschrift" w:hAnsi="Bahnschrift" w:cs="Bahnschrift"/>
          <w:color w:val="AFABAB" w:themeColor="background2" w:themeShade="BF"/>
          <w:sz w:val="22"/>
          <w:szCs w:val="22"/>
          <w:lang w:val="en-US"/>
        </w:rPr>
        <w:t>Note By Masud Rana Mushfiq</w:t>
      </w:r>
    </w:p>
    <w:p w14:paraId="584D0D72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65629497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43A0805E">
      <w:p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Introduction to Load Balancing</w:t>
      </w: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 xml:space="preserve">                  </w:t>
      </w:r>
    </w:p>
    <w:p w14:paraId="6A8EC8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Load balancing is used in system design to distribute traffic evenly across multiple servers. This helps prevent overloading a single server, improves performance, and ensures the system stays up and running even if one server fails.</w:t>
      </w:r>
    </w:p>
    <w:p w14:paraId="44017941">
      <w:pPr>
        <w:rPr>
          <w:rFonts w:hint="default" w:ascii="Times New Roman" w:hAnsi="Times New Roman" w:cs="Times New Roman"/>
          <w:sz w:val="28"/>
          <w:szCs w:val="28"/>
        </w:rPr>
      </w:pPr>
    </w:p>
    <w:p w14:paraId="67B141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load balancer sits between users and servers. It takes incoming requests and sends them to one of many backend servers using specific rules (called algorithms).</w:t>
      </w:r>
    </w:p>
    <w:p w14:paraId="37BE9357">
      <w:pPr>
        <w:rPr>
          <w:rFonts w:hint="default" w:ascii="Times New Roman" w:hAnsi="Times New Roman" w:cs="Times New Roman"/>
          <w:sz w:val="28"/>
          <w:szCs w:val="28"/>
        </w:rPr>
      </w:pPr>
    </w:p>
    <w:p w14:paraId="404DF084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L</w:t>
      </w:r>
      <w:r>
        <w:rPr>
          <w:rFonts w:hint="default" w:ascii="Bahnschrift" w:hAnsi="Bahnschrift" w:cs="Bahnschrift"/>
          <w:color w:val="00B050"/>
          <w:sz w:val="28"/>
          <w:szCs w:val="28"/>
        </w:rPr>
        <w:t>oad balancers can be placed at:</w:t>
      </w:r>
    </w:p>
    <w:p w14:paraId="6A9FE26D">
      <w:pPr>
        <w:numPr>
          <w:ilvl w:val="0"/>
          <w:numId w:val="11"/>
        </w:numPr>
        <w:tabs>
          <w:tab w:val="clear" w:pos="420"/>
        </w:tabs>
        <w:ind w:left="200" w:leftChars="0" w:hanging="20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Between users and web servers</w:t>
      </w:r>
    </w:p>
    <w:p w14:paraId="66382581">
      <w:pPr>
        <w:numPr>
          <w:ilvl w:val="0"/>
          <w:numId w:val="11"/>
        </w:numPr>
        <w:tabs>
          <w:tab w:val="clear" w:pos="420"/>
        </w:tabs>
        <w:ind w:left="200" w:leftChars="0" w:hanging="20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Between web servers and application servers (or caches)</w:t>
      </w:r>
    </w:p>
    <w:p w14:paraId="3DB176D1">
      <w:pPr>
        <w:numPr>
          <w:ilvl w:val="0"/>
          <w:numId w:val="11"/>
        </w:numPr>
        <w:tabs>
          <w:tab w:val="clear" w:pos="420"/>
        </w:tabs>
        <w:ind w:left="200" w:leftChars="0" w:hanging="20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Between application servers and databases</w:t>
      </w:r>
    </w:p>
    <w:p w14:paraId="57652D0C">
      <w:pPr>
        <w:rPr>
          <w:rFonts w:hint="default" w:ascii="Times New Roman" w:hAnsi="Times New Roman" w:cs="Times New Roman"/>
          <w:sz w:val="28"/>
          <w:szCs w:val="28"/>
        </w:rPr>
      </w:pPr>
    </w:p>
    <w:p w14:paraId="6EC240B0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Key Terms</w:t>
      </w:r>
    </w:p>
    <w:p w14:paraId="371056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Load Balancer:</w:t>
      </w:r>
      <w:r>
        <w:rPr>
          <w:rFonts w:hint="default" w:ascii="Times New Roman" w:hAnsi="Times New Roman" w:cs="Times New Roman"/>
          <w:sz w:val="28"/>
          <w:szCs w:val="28"/>
        </w:rPr>
        <w:t xml:space="preserve"> Software or hardware that distributes incoming traffic.</w:t>
      </w:r>
    </w:p>
    <w:p w14:paraId="77646D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Backend Servers:</w:t>
      </w:r>
      <w:r>
        <w:rPr>
          <w:rFonts w:hint="default" w:ascii="Times New Roman" w:hAnsi="Times New Roman" w:cs="Times New Roman"/>
          <w:sz w:val="28"/>
          <w:szCs w:val="28"/>
        </w:rPr>
        <w:t xml:space="preserve"> Servers that process user requests.</w:t>
      </w:r>
    </w:p>
    <w:p w14:paraId="3C010E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Load Balancing Algorithm:</w:t>
      </w:r>
      <w:r>
        <w:rPr>
          <w:rFonts w:hint="default" w:ascii="Times New Roman" w:hAnsi="Times New Roman" w:cs="Times New Roman"/>
          <w:sz w:val="28"/>
          <w:szCs w:val="28"/>
        </w:rPr>
        <w:t xml:space="preserve"> Rules used to choose which server gets the next request.</w:t>
      </w:r>
    </w:p>
    <w:p w14:paraId="5CB9E8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Health Checks:</w:t>
      </w:r>
      <w:r>
        <w:rPr>
          <w:rFonts w:hint="default" w:ascii="Times New Roman" w:hAnsi="Times New Roman" w:cs="Times New Roman"/>
          <w:sz w:val="28"/>
          <w:szCs w:val="28"/>
        </w:rPr>
        <w:t xml:space="preserve"> Tests to see if a server is working. Unhealthy servers are skipped.</w:t>
      </w:r>
    </w:p>
    <w:p w14:paraId="5B973E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Session Persistence:</w:t>
      </w:r>
      <w:r>
        <w:rPr>
          <w:rFonts w:hint="default" w:ascii="Times New Roman" w:hAnsi="Times New Roman" w:cs="Times New Roman"/>
          <w:sz w:val="28"/>
          <w:szCs w:val="28"/>
        </w:rPr>
        <w:t xml:space="preserve"> Keeps the same user connected to the same server for consistency.</w:t>
      </w:r>
    </w:p>
    <w:p w14:paraId="78D1EE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SSL/TLS Termination: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Decrypts secure traffic at the load balancer, saving work for backend servers.</w:t>
      </w:r>
    </w:p>
    <w:p w14:paraId="56D36A9B">
      <w:pPr>
        <w:rPr>
          <w:rFonts w:hint="default" w:ascii="Times New Roman" w:hAnsi="Times New Roman" w:cs="Times New Roman"/>
          <w:sz w:val="28"/>
          <w:szCs w:val="28"/>
        </w:rPr>
      </w:pPr>
    </w:p>
    <w:p w14:paraId="7C26B60B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How It Works (Step-by-Step)</w:t>
      </w:r>
    </w:p>
    <w:p w14:paraId="2528E093">
      <w:pPr>
        <w:numPr>
          <w:ilvl w:val="0"/>
          <w:numId w:val="1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Client sends a request.</w:t>
      </w:r>
    </w:p>
    <w:p w14:paraId="7838C67A">
      <w:pPr>
        <w:numPr>
          <w:ilvl w:val="0"/>
          <w:numId w:val="1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Load balancer receives the request.</w:t>
      </w:r>
    </w:p>
    <w:p w14:paraId="6AEAAFE4">
      <w:pPr>
        <w:numPr>
          <w:ilvl w:val="0"/>
          <w:numId w:val="1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 picks a server using a load balancing rule.</w:t>
      </w:r>
    </w:p>
    <w:p w14:paraId="63D36FB1">
      <w:pPr>
        <w:numPr>
          <w:ilvl w:val="0"/>
          <w:numId w:val="1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Request is sent to that server.</w:t>
      </w:r>
    </w:p>
    <w:p w14:paraId="531FB2AB">
      <w:pPr>
        <w:numPr>
          <w:ilvl w:val="0"/>
          <w:numId w:val="1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Server responds back.</w:t>
      </w:r>
    </w:p>
    <w:p w14:paraId="43CE412E">
      <w:pPr>
        <w:numPr>
          <w:ilvl w:val="0"/>
          <w:numId w:val="1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Load balancer forwards the response to the client.</w:t>
      </w:r>
    </w:p>
    <w:p w14:paraId="14524370">
      <w:pPr>
        <w:rPr>
          <w:rFonts w:hint="default" w:ascii="Times New Roman" w:hAnsi="Times New Roman" w:cs="Times New Roman"/>
          <w:sz w:val="28"/>
          <w:szCs w:val="28"/>
        </w:rPr>
      </w:pPr>
    </w:p>
    <w:p w14:paraId="28F6F154">
      <w:pPr>
        <w:rPr>
          <w:rFonts w:hint="default" w:ascii="Times New Roman" w:hAnsi="Times New Roman" w:cs="Times New Roman"/>
          <w:sz w:val="28"/>
          <w:szCs w:val="28"/>
        </w:rPr>
      </w:pPr>
    </w:p>
    <w:p w14:paraId="3C61CA85">
      <w:pPr>
        <w:rPr>
          <w:rFonts w:hint="default" w:ascii="Times New Roman" w:hAnsi="Times New Roman" w:cs="Times New Roman"/>
          <w:sz w:val="28"/>
          <w:szCs w:val="28"/>
        </w:rPr>
      </w:pPr>
    </w:p>
    <w:p w14:paraId="79AA1A92">
      <w:pPr>
        <w:rPr>
          <w:rFonts w:hint="default" w:ascii="Times New Roman" w:hAnsi="Times New Roman" w:cs="Times New Roman"/>
          <w:sz w:val="28"/>
          <w:szCs w:val="28"/>
        </w:rPr>
      </w:pPr>
    </w:p>
    <w:p w14:paraId="29575162">
      <w:pPr>
        <w:rPr>
          <w:rFonts w:hint="default" w:ascii="Bahnschrift" w:hAnsi="Bahnschrift" w:cs="Bahnschrift"/>
          <w:color w:val="00B050"/>
          <w:sz w:val="32"/>
          <w:szCs w:val="32"/>
          <w:lang w:val="en-US"/>
        </w:rPr>
      </w:pPr>
      <w:r>
        <w:rPr>
          <w:rFonts w:hint="default" w:ascii="Bahnschrift" w:hAnsi="Bahnschrift" w:eastAsia="__Source_Sans_3_081f72" w:cs="Bahnschrift"/>
          <w:b/>
          <w:bCs/>
          <w:i w:val="0"/>
          <w:iCs w:val="0"/>
          <w:caps w:val="0"/>
          <w:color w:val="00B050"/>
          <w:spacing w:val="1"/>
          <w:sz w:val="32"/>
          <w:szCs w:val="32"/>
          <w:shd w:val="clear" w:fill="FFFFFF"/>
        </w:rPr>
        <w:t>Load Balancing Algorithms</w:t>
      </w:r>
      <w:r>
        <w:rPr>
          <w:rFonts w:hint="default" w:ascii="Bahnschrift" w:hAnsi="Bahnschrift" w:eastAsia="__Source_Sans_3_081f72" w:cs="Bahnschrift"/>
          <w:b/>
          <w:bCs/>
          <w:i w:val="0"/>
          <w:iCs w:val="0"/>
          <w:caps w:val="0"/>
          <w:color w:val="00B050"/>
          <w:spacing w:val="1"/>
          <w:sz w:val="32"/>
          <w:szCs w:val="32"/>
          <w:shd w:val="clear" w:fill="FFFFFF"/>
          <w:lang w:val="en-US"/>
        </w:rPr>
        <w:t>:</w:t>
      </w:r>
    </w:p>
    <w:p w14:paraId="5B7D53BE">
      <w:pPr>
        <w:rPr>
          <w:rFonts w:hint="default" w:ascii="Times New Roman" w:hAnsi="Times New Roman" w:cs="Times New Roman"/>
          <w:sz w:val="28"/>
          <w:szCs w:val="28"/>
        </w:rPr>
      </w:pPr>
    </w:p>
    <w:p w14:paraId="2625DDF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Round Robin</w:t>
      </w:r>
    </w:p>
    <w:p w14:paraId="0B8440EA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Sends each new request to the next server in order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(like a circle)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F5B2847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Simple, fair, works well when all servers are equal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configuration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9C31BF4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Cons: Ignores current load, may overload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to </w:t>
      </w:r>
      <w:r>
        <w:rPr>
          <w:rFonts w:hint="default" w:ascii="Times New Roman" w:hAnsi="Times New Roman" w:cs="Times New Roman"/>
          <w:sz w:val="28"/>
          <w:szCs w:val="28"/>
        </w:rPr>
        <w:t>busy servers.</w:t>
      </w:r>
    </w:p>
    <w:p w14:paraId="0BF14FF3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for: Stateless apps with equal server capacity.</w:t>
      </w:r>
    </w:p>
    <w:p w14:paraId="1E3AAFF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E4B69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32E20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Least Connections</w:t>
      </w:r>
    </w:p>
    <w:p w14:paraId="6B2F69D8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Sends the request to the server with the fewest active connections.</w:t>
      </w:r>
    </w:p>
    <w:p w14:paraId="694C8174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More balanced, adapts to real-time load.</w:t>
      </w:r>
    </w:p>
    <w:p w14:paraId="7493A030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More complex, requires tracking active connections.</w:t>
      </w:r>
    </w:p>
    <w:p w14:paraId="0418962F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for: Applications with variable traffic or session-based logic.</w:t>
      </w:r>
    </w:p>
    <w:p w14:paraId="481EC18D">
      <w:pPr>
        <w:rPr>
          <w:rFonts w:hint="default" w:ascii="Times New Roman" w:hAnsi="Times New Roman" w:cs="Times New Roman"/>
          <w:sz w:val="28"/>
          <w:szCs w:val="28"/>
        </w:rPr>
      </w:pPr>
    </w:p>
    <w:p w14:paraId="7B65141C">
      <w:pPr>
        <w:rPr>
          <w:rFonts w:hint="default" w:ascii="Times New Roman" w:hAnsi="Times New Roman" w:cs="Times New Roman"/>
          <w:sz w:val="28"/>
          <w:szCs w:val="28"/>
        </w:rPr>
      </w:pPr>
    </w:p>
    <w:p w14:paraId="05272FF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Weighted Round Robin</w:t>
      </w:r>
    </w:p>
    <w:p w14:paraId="06F13C98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Like Round Robin but gives more requests to stronger servers.</w:t>
      </w:r>
    </w:p>
    <w:p w14:paraId="1D95FB67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Good for mixed server types.</w:t>
      </w:r>
    </w:p>
    <w:p w14:paraId="700639E6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Requires assigning weights, doesn't check real-time load.</w:t>
      </w:r>
    </w:p>
    <w:p w14:paraId="37EA001C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for: Environments with servers of different capacities.</w:t>
      </w:r>
    </w:p>
    <w:p w14:paraId="09E3275A">
      <w:pPr>
        <w:rPr>
          <w:rFonts w:hint="default" w:ascii="Times New Roman" w:hAnsi="Times New Roman" w:cs="Times New Roman"/>
          <w:sz w:val="28"/>
          <w:szCs w:val="28"/>
        </w:rPr>
      </w:pPr>
    </w:p>
    <w:p w14:paraId="2C2CB2AA">
      <w:pPr>
        <w:rPr>
          <w:rFonts w:hint="default" w:ascii="Times New Roman" w:hAnsi="Times New Roman" w:cs="Times New Roman"/>
          <w:sz w:val="28"/>
          <w:szCs w:val="28"/>
        </w:rPr>
      </w:pPr>
    </w:p>
    <w:p w14:paraId="4781BE1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Weighted Least Connections</w:t>
      </w:r>
    </w:p>
    <w:p w14:paraId="39D549F4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Like Least Connections but considers server capacity (weights).</w:t>
      </w:r>
    </w:p>
    <w:p w14:paraId="116F88E6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Smart and fair load distribution.</w:t>
      </w:r>
    </w:p>
    <w:p w14:paraId="587E3F11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Complex to implement, needs accurate weights and monitoring.</w:t>
      </w:r>
    </w:p>
    <w:p w14:paraId="212AD723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for: Systems with different server performance levels.</w:t>
      </w:r>
    </w:p>
    <w:p w14:paraId="6DC7EE7A">
      <w:pPr>
        <w:rPr>
          <w:rFonts w:hint="default" w:ascii="Times New Roman" w:hAnsi="Times New Roman" w:cs="Times New Roman"/>
          <w:sz w:val="28"/>
          <w:szCs w:val="28"/>
        </w:rPr>
      </w:pPr>
    </w:p>
    <w:p w14:paraId="35C4ABCC">
      <w:pPr>
        <w:rPr>
          <w:rFonts w:hint="default" w:ascii="Times New Roman" w:hAnsi="Times New Roman" w:cs="Times New Roman"/>
          <w:sz w:val="28"/>
          <w:szCs w:val="28"/>
        </w:rPr>
      </w:pPr>
    </w:p>
    <w:p w14:paraId="52C1823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IP Hash</w:t>
      </w:r>
    </w:p>
    <w:p w14:paraId="49E13A79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client's IP to select a server (same IP always goes to same server).</w:t>
      </w:r>
    </w:p>
    <w:p w14:paraId="124DCC78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Maintains session for same client, easy to implement.</w:t>
      </w:r>
    </w:p>
    <w:p w14:paraId="175D5472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Can lead to uneven load, adding/removing servers disrupts mapping.</w:t>
      </w:r>
    </w:p>
    <w:p w14:paraId="5631554E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for: Applications needing session stickiness.</w:t>
      </w:r>
    </w:p>
    <w:p w14:paraId="4D5625D3">
      <w:pPr>
        <w:rPr>
          <w:rFonts w:hint="default" w:ascii="Times New Roman" w:hAnsi="Times New Roman" w:cs="Times New Roman"/>
          <w:sz w:val="28"/>
          <w:szCs w:val="28"/>
        </w:rPr>
      </w:pPr>
    </w:p>
    <w:p w14:paraId="12031B49">
      <w:pPr>
        <w:rPr>
          <w:rFonts w:hint="default" w:ascii="Times New Roman" w:hAnsi="Times New Roman" w:cs="Times New Roman"/>
          <w:sz w:val="28"/>
          <w:szCs w:val="28"/>
        </w:rPr>
      </w:pPr>
    </w:p>
    <w:p w14:paraId="3D5AD25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Least Response Time</w:t>
      </w:r>
    </w:p>
    <w:p w14:paraId="5C4CFFD5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Sends request to the server with the fastest recent response.</w:t>
      </w:r>
    </w:p>
    <w:p w14:paraId="44F2DBF5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Reduces latency, improves user experience.</w:t>
      </w:r>
    </w:p>
    <w:p w14:paraId="6D3FE5A1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Needs continuous performance tracking.</w:t>
      </w:r>
    </w:p>
    <w:p w14:paraId="648B1914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for: Real-time applications like gaming or streaming.</w:t>
      </w:r>
    </w:p>
    <w:p w14:paraId="639AD4C9">
      <w:pPr>
        <w:rPr>
          <w:rFonts w:hint="default" w:ascii="Times New Roman" w:hAnsi="Times New Roman" w:cs="Times New Roman"/>
          <w:sz w:val="28"/>
          <w:szCs w:val="28"/>
        </w:rPr>
      </w:pPr>
    </w:p>
    <w:p w14:paraId="7AD1AC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Random</w:t>
      </w:r>
    </w:p>
    <w:p w14:paraId="34B29BB9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Chooses a server at random.</w:t>
      </w:r>
    </w:p>
    <w:p w14:paraId="1AFA4B86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Very simple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 easy to implement</w:t>
      </w:r>
      <w:r>
        <w:rPr>
          <w:rFonts w:hint="default" w:ascii="Times New Roman" w:hAnsi="Times New Roman" w:cs="Times New Roman"/>
          <w:sz w:val="28"/>
          <w:szCs w:val="28"/>
        </w:rPr>
        <w:t>, no need to track server state.</w:t>
      </w:r>
    </w:p>
    <w:p w14:paraId="61E1BD85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Can result in uneven distribution, no load awareness.</w:t>
      </w:r>
    </w:p>
    <w:p w14:paraId="1A1AB72C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for: Stateless apps in small or equal-capacity environments.</w:t>
      </w:r>
    </w:p>
    <w:p w14:paraId="0417C089">
      <w:pPr>
        <w:rPr>
          <w:rFonts w:hint="default" w:ascii="Times New Roman" w:hAnsi="Times New Roman" w:cs="Times New Roman"/>
          <w:sz w:val="28"/>
          <w:szCs w:val="28"/>
        </w:rPr>
      </w:pPr>
    </w:p>
    <w:p w14:paraId="3758340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Least Bandwidth</w:t>
      </w:r>
    </w:p>
    <w:p w14:paraId="212A55F6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Sends traffic to the server using the least network bandwidth.</w:t>
      </w:r>
    </w:p>
    <w:p w14:paraId="27EC8F21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Helps balance high-traffic data, prevents overload.</w:t>
      </w:r>
    </w:p>
    <w:p w14:paraId="042DB8F3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Requires live monitoring, complex to manage.</w:t>
      </w:r>
    </w:p>
    <w:p w14:paraId="1EDF6691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for: Video streaming, large file transfers, real-time apps.</w:t>
      </w:r>
    </w:p>
    <w:p w14:paraId="258D2EB6">
      <w:pPr>
        <w:rPr>
          <w:rFonts w:hint="default" w:ascii="Times New Roman" w:hAnsi="Times New Roman" w:cs="Times New Roman"/>
          <w:sz w:val="28"/>
          <w:szCs w:val="28"/>
        </w:rPr>
      </w:pPr>
    </w:p>
    <w:p w14:paraId="77F106F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Custom Load</w:t>
      </w:r>
    </w:p>
    <w:p w14:paraId="6246AE1C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custom rules (CPU, memory, app-specific metrics) for load balancing.</w:t>
      </w:r>
    </w:p>
    <w:p w14:paraId="622CA2E0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Highly flexible and customizable.</w:t>
      </w:r>
    </w:p>
    <w:p w14:paraId="4A96E4EC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Hard to configure, risk of wrong setup.</w:t>
      </w:r>
    </w:p>
    <w:p w14:paraId="4E900CF9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for: Complex systems with special performance needs.</w:t>
      </w:r>
    </w:p>
    <w:p w14:paraId="057C51B8">
      <w:pPr>
        <w:rPr>
          <w:rFonts w:hint="default" w:ascii="Times New Roman" w:hAnsi="Times New Roman" w:cs="Times New Roman"/>
          <w:sz w:val="28"/>
          <w:szCs w:val="28"/>
        </w:rPr>
      </w:pPr>
    </w:p>
    <w:p w14:paraId="5DE49A0C">
      <w:pPr>
        <w:rPr>
          <w:rFonts w:hint="default" w:ascii="Times New Roman" w:hAnsi="Times New Roman" w:cs="Times New Roman"/>
          <w:sz w:val="28"/>
          <w:szCs w:val="28"/>
        </w:rPr>
      </w:pPr>
    </w:p>
    <w:p w14:paraId="546688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Uses of Load Balancing</w:t>
      </w: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:</w:t>
      </w:r>
    </w:p>
    <w:p w14:paraId="697818A5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Improve Performance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Distributes traffic to reduce server load and speed up response.</w:t>
      </w:r>
    </w:p>
    <w:p w14:paraId="3623583F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High Availability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Redirects traffic if a server fails to keep services running.</w:t>
      </w:r>
    </w:p>
    <w:p w14:paraId="2332F001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Scalability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Easily adds servers to handle growing demand.</w:t>
      </w:r>
    </w:p>
    <w:p w14:paraId="2B962E42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Redundancy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Keeps backup copies on different servers for reliability.</w:t>
      </w:r>
    </w:p>
    <w:p w14:paraId="1F7B550C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Network Optimization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Spreads network traffic to reduce congestion.</w:t>
      </w:r>
    </w:p>
    <w:p w14:paraId="691442F6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Geographic Distribution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Routes users to the nearest data center for faster access.</w:t>
      </w:r>
    </w:p>
    <w:p w14:paraId="31C7D2DC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Application Efficiency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Separates app traffic to ensure smooth performance.</w:t>
      </w:r>
    </w:p>
    <w:p w14:paraId="3112B48F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Security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Helps defend against DDoS by spreading traffic.</w:t>
      </w:r>
    </w:p>
    <w:p w14:paraId="6DB65BC0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Cost Savings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Optimizes resource use, reducing hardware and energy costs.</w:t>
      </w:r>
    </w:p>
    <w:p w14:paraId="33B42FAA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Content Caching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Serves popular content directly to reduce server load.</w:t>
      </w:r>
    </w:p>
    <w:p w14:paraId="35B3A322">
      <w:pPr>
        <w:rPr>
          <w:rFonts w:hint="default" w:ascii="Times New Roman" w:hAnsi="Times New Roman" w:cs="Times New Roman"/>
          <w:sz w:val="28"/>
          <w:szCs w:val="28"/>
        </w:rPr>
      </w:pPr>
    </w:p>
    <w:p w14:paraId="7DEB99C4">
      <w:pPr>
        <w:rPr>
          <w:rFonts w:hint="default" w:ascii="Times New Roman" w:hAnsi="Times New Roman" w:cs="Times New Roman"/>
          <w:sz w:val="28"/>
          <w:szCs w:val="28"/>
        </w:rPr>
      </w:pPr>
    </w:p>
    <w:p w14:paraId="1A4D356C">
      <w:pPr>
        <w:rPr>
          <w:rFonts w:hint="default" w:ascii="Times New Roman" w:hAnsi="Times New Roman" w:cs="Times New Roman"/>
          <w:sz w:val="28"/>
          <w:szCs w:val="28"/>
        </w:rPr>
      </w:pPr>
    </w:p>
    <w:p w14:paraId="15CCDD01">
      <w:pPr>
        <w:rPr>
          <w:rFonts w:hint="default" w:ascii="Bahnschrift" w:hAnsi="Bahnschrift" w:eastAsia="__Source_Sans_3_081f72" w:cs="Bahnschrift"/>
          <w:b w:val="0"/>
          <w:bCs w:val="0"/>
          <w:i w:val="0"/>
          <w:iCs w:val="0"/>
          <w:caps w:val="0"/>
          <w:color w:val="00B050"/>
          <w:spacing w:val="1"/>
          <w:sz w:val="32"/>
          <w:szCs w:val="32"/>
          <w:shd w:val="clear" w:fill="FFFFFF"/>
        </w:rPr>
      </w:pPr>
      <w:r>
        <w:rPr>
          <w:rFonts w:hint="default" w:ascii="Bahnschrift" w:hAnsi="Bahnschrift" w:eastAsia="__Source_Sans_3_081f72" w:cs="Bahnschrift"/>
          <w:b w:val="0"/>
          <w:bCs w:val="0"/>
          <w:i w:val="0"/>
          <w:iCs w:val="0"/>
          <w:caps w:val="0"/>
          <w:color w:val="00B050"/>
          <w:spacing w:val="1"/>
          <w:sz w:val="32"/>
          <w:szCs w:val="32"/>
          <w:shd w:val="clear" w:fill="FFFFFF"/>
        </w:rPr>
        <w:t>Load Balancer Types</w:t>
      </w:r>
    </w:p>
    <w:p w14:paraId="44B2FFD5">
      <w:pPr>
        <w:rPr>
          <w:rFonts w:hint="default" w:ascii="Bahnschrift" w:hAnsi="Bahnschrift" w:eastAsia="__Source_Sans_3_081f72" w:cs="Bahnschrift"/>
          <w:b/>
          <w:bCs/>
          <w:i w:val="0"/>
          <w:iCs w:val="0"/>
          <w:caps w:val="0"/>
          <w:color w:val="00B050"/>
          <w:spacing w:val="1"/>
          <w:sz w:val="32"/>
          <w:szCs w:val="32"/>
          <w:shd w:val="clear" w:fill="FFFFFF"/>
        </w:rPr>
      </w:pPr>
    </w:p>
    <w:p w14:paraId="4C9B21CF">
      <w:pPr>
        <w:numPr>
          <w:ilvl w:val="0"/>
          <w:numId w:val="15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Hardware Load Balancer</w:t>
      </w:r>
    </w:p>
    <w:p w14:paraId="25EE7A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Physical devices with high performance</w:t>
      </w:r>
    </w:p>
    <w:p w14:paraId="03AF95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Fast, secure, handles large traffic</w:t>
      </w:r>
    </w:p>
    <w:p w14:paraId="0CF581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Expensive, limited scalability, complex setup</w:t>
      </w:r>
    </w:p>
    <w:p w14:paraId="53485C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 Used by large e-commerce sites</w:t>
      </w:r>
    </w:p>
    <w:p w14:paraId="625D597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Software Load Balancer</w:t>
      </w:r>
    </w:p>
    <w:p w14:paraId="0F6D48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Runs on general servers or VMs</w:t>
      </w:r>
    </w:p>
    <w:p w14:paraId="7BC026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Cheap, flexible, scalable</w:t>
      </w:r>
    </w:p>
    <w:p w14:paraId="37E79B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Lower performance, needs updates</w:t>
      </w:r>
    </w:p>
    <w:p w14:paraId="2B0666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 Used by startups on cloud VMs</w:t>
      </w:r>
    </w:p>
    <w:p w14:paraId="1B9F2C97">
      <w:pPr>
        <w:rPr>
          <w:rFonts w:hint="default" w:ascii="Times New Roman" w:hAnsi="Times New Roman" w:cs="Times New Roman"/>
          <w:sz w:val="28"/>
          <w:szCs w:val="28"/>
        </w:rPr>
      </w:pPr>
    </w:p>
    <w:p w14:paraId="72D4DD2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Cloud-based Load Balancer</w:t>
      </w:r>
    </w:p>
    <w:p w14:paraId="5E015E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Provided by cloud platforms</w:t>
      </w:r>
    </w:p>
    <w:p w14:paraId="4FEF00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Scalable, easy to manage, pay-as-you-go</w:t>
      </w:r>
    </w:p>
    <w:p w14:paraId="0C8D2B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Less control, vendor lock-in</w:t>
      </w:r>
    </w:p>
    <w:p w14:paraId="5ECB4B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 Used by app developers for backend APIs</w:t>
      </w:r>
    </w:p>
    <w:p w14:paraId="6B2BF717">
      <w:pPr>
        <w:rPr>
          <w:rFonts w:hint="default" w:ascii="Times New Roman" w:hAnsi="Times New Roman" w:cs="Times New Roman"/>
          <w:sz w:val="28"/>
          <w:szCs w:val="28"/>
        </w:rPr>
      </w:pPr>
    </w:p>
    <w:p w14:paraId="0BEAA72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DNS Load Balancer</w:t>
      </w:r>
    </w:p>
    <w:p w14:paraId="04FA9A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DNS to distribute traffic</w:t>
      </w:r>
    </w:p>
    <w:p w14:paraId="443D48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Simple, geo-distribution</w:t>
      </w:r>
    </w:p>
    <w:p w14:paraId="1C5B8B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No server health check, slow updates</w:t>
      </w:r>
    </w:p>
    <w:p w14:paraId="61612F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 Used by CDNs for routing users globally</w:t>
      </w:r>
    </w:p>
    <w:p w14:paraId="09744683">
      <w:pPr>
        <w:rPr>
          <w:rFonts w:hint="default" w:ascii="Times New Roman" w:hAnsi="Times New Roman" w:cs="Times New Roman"/>
          <w:sz w:val="28"/>
          <w:szCs w:val="28"/>
        </w:rPr>
      </w:pPr>
    </w:p>
    <w:p w14:paraId="56E3D2D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Global Server Load Balancing (GSLB)</w:t>
      </w:r>
    </w:p>
    <w:p w14:paraId="11F6B8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Combines DNS with health checks</w:t>
      </w:r>
    </w:p>
    <w:p w14:paraId="03AE90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Smart routing, multi-location support</w:t>
      </w:r>
    </w:p>
    <w:p w14:paraId="5131E2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Complex, DNS issues, costly</w:t>
      </w:r>
    </w:p>
    <w:p w14:paraId="04DF53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 Used by global companies for high availability</w:t>
      </w:r>
    </w:p>
    <w:p w14:paraId="7251766B">
      <w:pPr>
        <w:rPr>
          <w:rFonts w:hint="default" w:ascii="Times New Roman" w:hAnsi="Times New Roman" w:cs="Times New Roman"/>
          <w:sz w:val="28"/>
          <w:szCs w:val="28"/>
        </w:rPr>
      </w:pPr>
    </w:p>
    <w:p w14:paraId="5494E13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6.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Hybrid Load Balancer</w:t>
      </w:r>
    </w:p>
    <w:p w14:paraId="604E37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Mix of hardware, software, and cloud methods</w:t>
      </w:r>
    </w:p>
    <w:p w14:paraId="3A7B40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Flexible, powerful, scalable</w:t>
      </w:r>
    </w:p>
    <w:p w14:paraId="5C68AA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Complex setup, higher cost</w:t>
      </w:r>
    </w:p>
    <w:p w14:paraId="7C4E7B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 Used by big streaming services for best performance</w:t>
      </w:r>
    </w:p>
    <w:p w14:paraId="1009D25E">
      <w:pPr>
        <w:rPr>
          <w:rFonts w:hint="default" w:ascii="Times New Roman" w:hAnsi="Times New Roman" w:cs="Times New Roman"/>
          <w:sz w:val="28"/>
          <w:szCs w:val="28"/>
        </w:rPr>
      </w:pPr>
    </w:p>
    <w:p w14:paraId="6BC5B4C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7.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Layer 4 Load Balancer</w:t>
      </w:r>
    </w:p>
    <w:p w14:paraId="27C28C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Works at transport layer (IP, port)</w:t>
      </w:r>
    </w:p>
    <w:p w14:paraId="7BBB9E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Fast, supports many protocols</w:t>
      </w:r>
    </w:p>
    <w:p w14:paraId="296F1B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No app-level logic, no smart routing</w:t>
      </w:r>
    </w:p>
    <w:p w14:paraId="6402B5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 Used by gaming platforms</w:t>
      </w:r>
    </w:p>
    <w:p w14:paraId="4B61A1C1">
      <w:pPr>
        <w:rPr>
          <w:rFonts w:hint="default" w:ascii="Times New Roman" w:hAnsi="Times New Roman" w:cs="Times New Roman"/>
          <w:sz w:val="28"/>
          <w:szCs w:val="28"/>
        </w:rPr>
      </w:pPr>
    </w:p>
    <w:p w14:paraId="47B38CE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8.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Layer 7 Load Balancer</w:t>
      </w:r>
    </w:p>
    <w:p w14:paraId="022D63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Works at application layer (HTTP, URL, cookies)</w:t>
      </w:r>
    </w:p>
    <w:p w14:paraId="103192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Pros: Smart routing, session-aware</w:t>
      </w:r>
    </w:p>
    <w:p w14:paraId="09C708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Cons: Slower, complex, resource-heavy</w:t>
      </w:r>
    </w:p>
    <w:p w14:paraId="0A744A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 Used by web apps with microservices</w:t>
      </w:r>
    </w:p>
    <w:p w14:paraId="10E75F05">
      <w:pPr>
        <w:rPr>
          <w:rFonts w:hint="default" w:ascii="Times New Roman" w:hAnsi="Times New Roman" w:cs="Times New Roman"/>
          <w:sz w:val="28"/>
          <w:szCs w:val="28"/>
        </w:rPr>
      </w:pPr>
    </w:p>
    <w:p w14:paraId="5CA8E9A9">
      <w:pPr>
        <w:rPr>
          <w:rFonts w:hint="default" w:ascii="Times New Roman" w:hAnsi="Times New Roman" w:cs="Times New Roman"/>
          <w:sz w:val="28"/>
          <w:szCs w:val="28"/>
        </w:rPr>
      </w:pPr>
    </w:p>
    <w:p w14:paraId="68FAB584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What is Scalability?</w:t>
      </w:r>
    </w:p>
    <w:p w14:paraId="271A8A5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Ability of a system to handle growth (users, data, interactions) efficiently.</w:t>
      </w:r>
    </w:p>
    <w:p w14:paraId="44C3C1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Scaling should be cost-effective (in time, resources, money).</w:t>
      </w:r>
    </w:p>
    <w:p w14:paraId="2654E7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Includes both scaling up and scaling down.</w:t>
      </w:r>
    </w:p>
    <w:p w14:paraId="0C94B13A">
      <w:pPr>
        <w:rPr>
          <w:rFonts w:hint="default" w:ascii="Times New Roman" w:hAnsi="Times New Roman" w:cs="Times New Roman"/>
          <w:sz w:val="28"/>
          <w:szCs w:val="28"/>
        </w:rPr>
      </w:pPr>
    </w:p>
    <w:p w14:paraId="121B6897">
      <w:pPr>
        <w:numPr>
          <w:ilvl w:val="0"/>
          <w:numId w:val="0"/>
        </w:numPr>
        <w:ind w:leftChars="0"/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Main Causes of Scalability Issues:</w:t>
      </w:r>
    </w:p>
    <w:p w14:paraId="43B22A6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Serving More Users</w:t>
      </w:r>
    </w:p>
    <w:p w14:paraId="015C5180">
      <w:pPr>
        <w:numPr>
          <w:ilvl w:val="0"/>
          <w:numId w:val="16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More concurrent connections, threads, CPU usage.</w:t>
      </w:r>
    </w:p>
    <w:p w14:paraId="3F8AF7B6">
      <w:pPr>
        <w:numPr>
          <w:ilvl w:val="0"/>
          <w:numId w:val="16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Poorly scaled apps affect individual user experience.</w:t>
      </w:r>
    </w:p>
    <w:p w14:paraId="5319416A">
      <w:pPr>
        <w:rPr>
          <w:rFonts w:hint="default" w:ascii="Times New Roman" w:hAnsi="Times New Roman" w:cs="Times New Roman"/>
          <w:sz w:val="28"/>
          <w:szCs w:val="28"/>
        </w:rPr>
      </w:pPr>
    </w:p>
    <w:p w14:paraId="141CFA9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Processing More Data</w:t>
      </w:r>
    </w:p>
    <w:p w14:paraId="179F65C8">
      <w:pPr>
        <w:numPr>
          <w:ilvl w:val="0"/>
          <w:numId w:val="17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Data-heavy tasks may slow down or crash the system.</w:t>
      </w:r>
    </w:p>
    <w:p w14:paraId="1EE6C47F">
      <w:pPr>
        <w:numPr>
          <w:ilvl w:val="0"/>
          <w:numId w:val="17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Increased DB operations and bandwidth pressure.</w:t>
      </w:r>
    </w:p>
    <w:p w14:paraId="18266CD6">
      <w:pPr>
        <w:numPr>
          <w:ilvl w:val="0"/>
          <w:numId w:val="17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Client devices may struggle with large data payloads.</w:t>
      </w:r>
    </w:p>
    <w:p w14:paraId="7ECA4C96">
      <w:pPr>
        <w:rPr>
          <w:rFonts w:hint="default" w:ascii="Times New Roman" w:hAnsi="Times New Roman" w:cs="Times New Roman"/>
          <w:sz w:val="28"/>
          <w:szCs w:val="28"/>
        </w:rPr>
      </w:pPr>
    </w:p>
    <w:p w14:paraId="0B0DF8F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Handling High Interaction Rates</w:t>
      </w:r>
    </w:p>
    <w:p w14:paraId="653F4D22">
      <w:pPr>
        <w:numPr>
          <w:ilvl w:val="0"/>
          <w:numId w:val="18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Real-time apps (e.g., games, stock platforms) need low latency.</w:t>
      </w:r>
    </w:p>
    <w:p w14:paraId="258363E5">
      <w:pPr>
        <w:numPr>
          <w:ilvl w:val="0"/>
          <w:numId w:val="18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Servers must handle many rapid, concurrent requests.</w:t>
      </w:r>
    </w:p>
    <w:p w14:paraId="0BD7A575">
      <w:pPr>
        <w:rPr>
          <w:rFonts w:hint="default" w:ascii="Times New Roman" w:hAnsi="Times New Roman" w:cs="Times New Roman"/>
          <w:sz w:val="28"/>
          <w:szCs w:val="28"/>
        </w:rPr>
      </w:pPr>
    </w:p>
    <w:p w14:paraId="617F14D1">
      <w:pPr>
        <w:rPr>
          <w:rFonts w:hint="default" w:ascii="Times New Roman" w:hAnsi="Times New Roman" w:cs="Times New Roman"/>
          <w:sz w:val="28"/>
          <w:szCs w:val="28"/>
        </w:rPr>
      </w:pPr>
    </w:p>
    <w:p w14:paraId="1DA7CD46">
      <w:pPr>
        <w:numPr>
          <w:ilvl w:val="0"/>
          <w:numId w:val="0"/>
        </w:numPr>
        <w:ind w:leftChars="0"/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Scalability Strategies:</w:t>
      </w:r>
    </w:p>
    <w:p w14:paraId="63AFD56B">
      <w:pPr>
        <w:rPr>
          <w:rFonts w:hint="default" w:ascii="Times New Roman" w:hAnsi="Times New Roman" w:cs="Times New Roman"/>
          <w:sz w:val="28"/>
          <w:szCs w:val="28"/>
        </w:rPr>
      </w:pPr>
    </w:p>
    <w:p w14:paraId="3FBF74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Vertical Scaling (Upgrade Hardware)</w:t>
      </w:r>
    </w:p>
    <w:p w14:paraId="60C633D6">
      <w:pPr>
        <w:numPr>
          <w:ilvl w:val="0"/>
          <w:numId w:val="19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 more CPU, RAM, or faster SSDs.</w:t>
      </w:r>
    </w:p>
    <w:p w14:paraId="2CB5896E">
      <w:pPr>
        <w:numPr>
          <w:ilvl w:val="0"/>
          <w:numId w:val="19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Useful for processing and memory-intensive tasks.</w:t>
      </w:r>
    </w:p>
    <w:p w14:paraId="20974B72">
      <w:pPr>
        <w:rPr>
          <w:rFonts w:hint="default" w:ascii="Times New Roman" w:hAnsi="Times New Roman" w:cs="Times New Roman"/>
          <w:sz w:val="28"/>
          <w:szCs w:val="28"/>
        </w:rPr>
      </w:pPr>
    </w:p>
    <w:p w14:paraId="03818EF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Horizontal Scaling (Load Balancing)</w:t>
      </w:r>
    </w:p>
    <w:p w14:paraId="2CF5749D">
      <w:pPr>
        <w:numPr>
          <w:ilvl w:val="0"/>
          <w:numId w:val="2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 more server instances.</w:t>
      </w:r>
    </w:p>
    <w:p w14:paraId="33F4B1D0">
      <w:pPr>
        <w:numPr>
          <w:ilvl w:val="0"/>
          <w:numId w:val="2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a load balancer to distribute traffic efficiently.</w:t>
      </w:r>
    </w:p>
    <w:p w14:paraId="247DA73A">
      <w:pPr>
        <w:rPr>
          <w:rFonts w:hint="default" w:ascii="Times New Roman" w:hAnsi="Times New Roman" w:cs="Times New Roman"/>
          <w:sz w:val="28"/>
          <w:szCs w:val="28"/>
        </w:rPr>
      </w:pPr>
    </w:p>
    <w:p w14:paraId="26F76081">
      <w:pPr>
        <w:rPr>
          <w:rFonts w:hint="default" w:ascii="Times New Roman" w:hAnsi="Times New Roman" w:cs="Times New Roman"/>
          <w:sz w:val="28"/>
          <w:szCs w:val="28"/>
        </w:rPr>
      </w:pPr>
    </w:p>
    <w:p w14:paraId="37A6714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CDN (Content Delivery Network)</w:t>
      </w:r>
    </w:p>
    <w:p w14:paraId="4B1A8B7E">
      <w:pPr>
        <w:numPr>
          <w:ilvl w:val="0"/>
          <w:numId w:val="2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Serve static content from geographically distributed servers.</w:t>
      </w:r>
    </w:p>
    <w:p w14:paraId="487EB410">
      <w:pPr>
        <w:numPr>
          <w:ilvl w:val="0"/>
          <w:numId w:val="2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Reduces latency and server bandwidth usage.</w:t>
      </w:r>
    </w:p>
    <w:p w14:paraId="531EEFD8">
      <w:pPr>
        <w:rPr>
          <w:rFonts w:hint="default" w:ascii="Times New Roman" w:hAnsi="Times New Roman" w:cs="Times New Roman"/>
          <w:sz w:val="28"/>
          <w:szCs w:val="28"/>
        </w:rPr>
      </w:pPr>
    </w:p>
    <w:p w14:paraId="211F330D">
      <w:pPr>
        <w:rPr>
          <w:rFonts w:hint="default" w:ascii="Times New Roman" w:hAnsi="Times New Roman" w:cs="Times New Roman"/>
          <w:sz w:val="28"/>
          <w:szCs w:val="28"/>
        </w:rPr>
      </w:pPr>
    </w:p>
    <w:p w14:paraId="6FF212C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Asynchronous Processing</w:t>
      </w:r>
    </w:p>
    <w:p w14:paraId="4F68A65A">
      <w:pPr>
        <w:numPr>
          <w:ilvl w:val="0"/>
          <w:numId w:val="2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queues/pub-sub to avoid waiting for long tasks.</w:t>
      </w:r>
    </w:p>
    <w:p w14:paraId="77D06421">
      <w:pPr>
        <w:numPr>
          <w:ilvl w:val="0"/>
          <w:numId w:val="2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Improves responsiveness and system decoupling.</w:t>
      </w:r>
    </w:p>
    <w:p w14:paraId="24B7EE18">
      <w:pPr>
        <w:rPr>
          <w:rFonts w:hint="default" w:ascii="Times New Roman" w:hAnsi="Times New Roman" w:cs="Times New Roman"/>
          <w:sz w:val="28"/>
          <w:szCs w:val="28"/>
        </w:rPr>
      </w:pPr>
    </w:p>
    <w:p w14:paraId="1099A5C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GeoDNS</w:t>
      </w:r>
    </w:p>
    <w:p w14:paraId="0FB8CC13">
      <w:pPr>
        <w:numPr>
          <w:ilvl w:val="0"/>
          <w:numId w:val="2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Routes users to the nearest server.</w:t>
      </w:r>
    </w:p>
    <w:p w14:paraId="6217864E">
      <w:pPr>
        <w:numPr>
          <w:ilvl w:val="0"/>
          <w:numId w:val="2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Reduces latency by minimizing network hops.</w:t>
      </w:r>
    </w:p>
    <w:p w14:paraId="2106DAE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Caching</w:t>
      </w:r>
    </w:p>
    <w:p w14:paraId="2C32363E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Store frequently accessed data for quick reuse.</w:t>
      </w:r>
    </w:p>
    <w:p w14:paraId="26F3DD11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Minimizes DB queries and speeds up responses.</w:t>
      </w:r>
    </w:p>
    <w:p w14:paraId="43D3D8AE">
      <w:pPr>
        <w:rPr>
          <w:rFonts w:hint="default" w:ascii="Times New Roman" w:hAnsi="Times New Roman" w:cs="Times New Roman"/>
          <w:sz w:val="28"/>
          <w:szCs w:val="28"/>
        </w:rPr>
      </w:pPr>
    </w:p>
    <w:p w14:paraId="1EB58D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Sharding</w:t>
      </w:r>
    </w:p>
    <w:p w14:paraId="62350C5C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Split large datasets across multiple DBs.</w:t>
      </w:r>
    </w:p>
    <w:p w14:paraId="5E9CDC20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Allows parallel processing and better scalability.</w:t>
      </w:r>
    </w:p>
    <w:p w14:paraId="6D2BF5D2">
      <w:pPr>
        <w:rPr>
          <w:rFonts w:hint="default" w:ascii="Times New Roman" w:hAnsi="Times New Roman" w:cs="Times New Roman"/>
          <w:sz w:val="28"/>
          <w:szCs w:val="28"/>
        </w:rPr>
      </w:pPr>
    </w:p>
    <w:p w14:paraId="5ED006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Sharding is a database scaling technique that splits a large database into smaller, faster, and more manageable parts called shards.</w:t>
      </w:r>
    </w:p>
    <w:p w14:paraId="4D463E7C">
      <w:pPr>
        <w:rPr>
          <w:rFonts w:hint="default" w:ascii="Times New Roman" w:hAnsi="Times New Roman" w:cs="Times New Roman"/>
          <w:sz w:val="28"/>
          <w:szCs w:val="28"/>
        </w:rPr>
      </w:pPr>
    </w:p>
    <w:p w14:paraId="17796C29">
      <w:pPr>
        <w:rPr>
          <w:rFonts w:hint="default" w:ascii="Times New Roman" w:hAnsi="Times New Roman" w:cs="Times New Roman"/>
          <w:sz w:val="28"/>
          <w:szCs w:val="28"/>
        </w:rPr>
      </w:pPr>
    </w:p>
    <w:p w14:paraId="0EF5EB9C">
      <w:p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Web Application Testing</w:t>
      </w:r>
    </w:p>
    <w:p w14:paraId="1531064D">
      <w:pPr>
        <w:rPr>
          <w:rFonts w:hint="default" w:ascii="Times New Roman" w:hAnsi="Times New Roman" w:cs="Times New Roman"/>
          <w:sz w:val="28"/>
          <w:szCs w:val="28"/>
        </w:rPr>
      </w:pPr>
    </w:p>
    <w:p w14:paraId="45601B8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Performance Testing</w:t>
      </w:r>
    </w:p>
    <w:p w14:paraId="73834F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Definition: Tests how fast and stable the system is under expected workload.</w:t>
      </w:r>
    </w:p>
    <w:p w14:paraId="772D97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Checks response time and service availability.</w:t>
      </w:r>
    </w:p>
    <w:p w14:paraId="231423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Simulates many users accessing the site at once.</w:t>
      </w:r>
    </w:p>
    <w:p w14:paraId="50B42C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Helps detect bottlenecks and resource limits.</w:t>
      </w:r>
    </w:p>
    <w:p w14:paraId="330AFE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Done continuously using access log data.</w:t>
      </w:r>
    </w:p>
    <w:p w14:paraId="27A5B577">
      <w:pPr>
        <w:rPr>
          <w:rFonts w:hint="default" w:ascii="Times New Roman" w:hAnsi="Times New Roman" w:cs="Times New Roman"/>
          <w:sz w:val="28"/>
          <w:szCs w:val="28"/>
        </w:rPr>
      </w:pPr>
    </w:p>
    <w:p w14:paraId="40A13B3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Load Testing</w:t>
      </w:r>
    </w:p>
    <w:p w14:paraId="3D0DD2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Definition: Tests system behavior under a specific, expected number of users.</w:t>
      </w:r>
    </w:p>
    <w:p w14:paraId="1F2D9A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Measures task completion time under defined load.</w:t>
      </w:r>
    </w:p>
    <w:p w14:paraId="47A86F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minimum system setup and max usage conditions.</w:t>
      </w:r>
    </w:p>
    <w:p w14:paraId="7FB115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Reports failures if time limits are not met.</w:t>
      </w:r>
    </w:p>
    <w:p w14:paraId="0E868C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Similar to performance testing, but uses fixed load.</w:t>
      </w:r>
    </w:p>
    <w:p w14:paraId="2D7ED7E6">
      <w:pPr>
        <w:rPr>
          <w:rFonts w:hint="default" w:ascii="Times New Roman" w:hAnsi="Times New Roman" w:cs="Times New Roman"/>
          <w:sz w:val="28"/>
          <w:szCs w:val="28"/>
        </w:rPr>
      </w:pPr>
    </w:p>
    <w:p w14:paraId="2EE5BE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Stress Testing</w:t>
      </w:r>
    </w:p>
    <w:p w14:paraId="59EB02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Definition: Tests the system under extreme or breaking-point conditions.</w:t>
      </w:r>
    </w:p>
    <w:p w14:paraId="7ACEC1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Pushes system beyond its limits to check stability.</w:t>
      </w:r>
    </w:p>
    <w:p w14:paraId="7A48AC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Observes crash behavior or recovery ability.</w:t>
      </w:r>
    </w:p>
    <w:p w14:paraId="1EF8F1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Reveals weaknesses under peak or unexpected loads.</w:t>
      </w:r>
    </w:p>
    <w:p w14:paraId="6241AD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Focused on failure behavior, not normal usage.</w:t>
      </w:r>
    </w:p>
    <w:p w14:paraId="335FF0D7">
      <w:pPr>
        <w:rPr>
          <w:rFonts w:hint="default" w:ascii="Times New Roman" w:hAnsi="Times New Roman" w:cs="Times New Roman"/>
          <w:sz w:val="28"/>
          <w:szCs w:val="28"/>
        </w:rPr>
      </w:pPr>
    </w:p>
    <w:p w14:paraId="3DAF816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Compatibility Testing</w:t>
      </w:r>
    </w:p>
    <w:p w14:paraId="664252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Definition: Tests if the app works on different devices, OS, browsers, etc.</w:t>
      </w:r>
    </w:p>
    <w:p w14:paraId="0BBDE8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Ensures the app runs correctly across environments.</w:t>
      </w:r>
    </w:p>
    <w:p w14:paraId="09D6B6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Focuses on browser/platform/configuration differences.</w:t>
      </w:r>
    </w:p>
    <w:p w14:paraId="7204E9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Usually tests only the most common combinations.</w:t>
      </w:r>
    </w:p>
    <w:p w14:paraId="63D751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Failures may come from app code or environment setup.</w:t>
      </w:r>
    </w:p>
    <w:p w14:paraId="59F012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Recommend providing users with required settings and error help.</w:t>
      </w:r>
    </w:p>
    <w:p w14:paraId="033D8FB3">
      <w:pPr>
        <w:rPr>
          <w:rFonts w:hint="default" w:ascii="Times New Roman" w:hAnsi="Times New Roman" w:cs="Times New Roman"/>
          <w:sz w:val="28"/>
          <w:szCs w:val="28"/>
        </w:rPr>
      </w:pPr>
    </w:p>
    <w:p w14:paraId="4466A64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5.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Usability Testing</w:t>
      </w:r>
    </w:p>
    <w:p w14:paraId="3BA1BB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Ensures the application is easy and intuitive to use.</w:t>
      </w:r>
    </w:p>
    <w:p w14:paraId="5757BC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Tests UI design, navigation flow, and content clarity.</w:t>
      </w:r>
    </w:p>
    <w:p w14:paraId="3BFFBB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Checks if users can easily understand messages and prompts.</w:t>
      </w:r>
    </w:p>
    <w:p w14:paraId="277B51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Identifies issues affecting user experience.</w:t>
      </w:r>
    </w:p>
    <w:p w14:paraId="00CC49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Should be continuous to improve front-end usability.</w:t>
      </w:r>
    </w:p>
    <w:p w14:paraId="75B97534">
      <w:pPr>
        <w:rPr>
          <w:rFonts w:hint="default" w:ascii="Times New Roman" w:hAnsi="Times New Roman" w:cs="Times New Roman"/>
          <w:sz w:val="28"/>
          <w:szCs w:val="28"/>
        </w:rPr>
      </w:pPr>
    </w:p>
    <w:p w14:paraId="75CA05B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Accessibility Testing</w:t>
      </w:r>
    </w:p>
    <w:p w14:paraId="55368A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Ensures the app is usable by people with disabilities or limited setups.</w:t>
      </w:r>
    </w:p>
    <w:p w14:paraId="520EC0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Verifies access with low-end hardware or disabled features (e.g., no JavaScript).</w:t>
      </w:r>
    </w:p>
    <w:p w14:paraId="14F583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Checks compliance with accessibility standards like WCAG.</w:t>
      </w:r>
    </w:p>
    <w:p w14:paraId="7726DD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Supports users with visual, hearing, or physical impairments.</w:t>
      </w:r>
    </w:p>
    <w:p w14:paraId="5ED97A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Targets inclusivity and broader reach.</w:t>
      </w:r>
    </w:p>
    <w:p w14:paraId="4690CEE4">
      <w:pPr>
        <w:rPr>
          <w:rFonts w:hint="default" w:ascii="Times New Roman" w:hAnsi="Times New Roman" w:cs="Times New Roman"/>
          <w:sz w:val="28"/>
          <w:szCs w:val="28"/>
        </w:rPr>
      </w:pPr>
    </w:p>
    <w:p w14:paraId="7BF9410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Security Testing</w:t>
      </w:r>
    </w:p>
    <w:p w14:paraId="798354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Ensures protection against unauthorized access and data breaches.</w:t>
      </w:r>
    </w:p>
    <w:p w14:paraId="0381FE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Tests authentication, authorization, and data protection mechanisms.</w:t>
      </w:r>
    </w:p>
    <w:p w14:paraId="6530C2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Identifies security flaws in app code and environment.</w:t>
      </w:r>
    </w:p>
    <w:p w14:paraId="553392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Validates user permissions and system integrity.</w:t>
      </w:r>
    </w:p>
    <w:p w14:paraId="38C3B9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Essential due to open access nature of web apps.</w:t>
      </w:r>
    </w:p>
    <w:p w14:paraId="07E993C0">
      <w:pPr>
        <w:rPr>
          <w:rFonts w:hint="default" w:ascii="Times New Roman" w:hAnsi="Times New Roman" w:cs="Times New Roman"/>
          <w:sz w:val="28"/>
          <w:szCs w:val="28"/>
        </w:rPr>
      </w:pPr>
    </w:p>
    <w:p w14:paraId="0C962166">
      <w:pPr>
        <w:rPr>
          <w:rFonts w:hint="default" w:ascii="Times New Roman" w:hAnsi="Times New Roman" w:cs="Times New Roman"/>
          <w:sz w:val="28"/>
          <w:szCs w:val="28"/>
        </w:rPr>
      </w:pPr>
    </w:p>
    <w:p w14:paraId="6456E286">
      <w:pPr>
        <w:rPr>
          <w:rFonts w:hint="default" w:ascii="Times New Roman" w:hAnsi="Times New Roman" w:cs="Times New Roman"/>
          <w:sz w:val="28"/>
          <w:szCs w:val="28"/>
        </w:rPr>
      </w:pPr>
    </w:p>
    <w:p w14:paraId="6E0111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White Box Testing for Web Applications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White box testing designs test cases based on the internal code structure and flow of the application. It requires knowledge of the code and targets high coverage of internal paths.</w:t>
      </w:r>
    </w:p>
    <w:p w14:paraId="6CD64D00">
      <w:pPr>
        <w:rPr>
          <w:rFonts w:hint="default" w:ascii="Times New Roman" w:hAnsi="Times New Roman" w:cs="Times New Roman"/>
          <w:sz w:val="28"/>
          <w:szCs w:val="28"/>
        </w:rPr>
      </w:pPr>
    </w:p>
    <w:p w14:paraId="4A887572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1. Liu et al.'s Data Flow-Based Approach</w:t>
      </w:r>
    </w:p>
    <w:p w14:paraId="37AD68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Breaks the system into small parts like functions, groups, and whole pages.</w:t>
      </w:r>
    </w:p>
    <w:p w14:paraId="7198B4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different flow diagrams to track how data moves in the code.</w:t>
      </w:r>
    </w:p>
    <w:p w14:paraId="3496DC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Focuses on how variables are used and shared between pages or users.</w:t>
      </w:r>
    </w:p>
    <w:p w14:paraId="06506A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Helps test both small parts (like a single function) and the full system.</w:t>
      </w:r>
    </w:p>
    <w:p w14:paraId="38778155">
      <w:pPr>
        <w:rPr>
          <w:rFonts w:hint="default" w:ascii="Times New Roman" w:hAnsi="Times New Roman" w:cs="Times New Roman"/>
          <w:sz w:val="28"/>
          <w:szCs w:val="28"/>
        </w:rPr>
      </w:pPr>
    </w:p>
    <w:p w14:paraId="0F8C13F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Ricca and Tonella’s Navigational + Control Flow Approach</w:t>
      </w:r>
    </w:p>
    <w:p w14:paraId="429BCD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Builds two models: one for page links (navigation) and one for code logic (scripts).</w:t>
      </w:r>
    </w:p>
    <w:p w14:paraId="2A45A0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Checks if all paths and decisions in the code are tested.</w:t>
      </w:r>
    </w:p>
    <w:p w14:paraId="21D51A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Tests include going through different page paths and filling out forms.</w:t>
      </w:r>
    </w:p>
    <w:p w14:paraId="7CC70A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Has tools (like ReWeb and TestWeb) to help create and run these tests, but still needs some manual work.</w:t>
      </w:r>
    </w:p>
    <w:p w14:paraId="354D31F7">
      <w:pPr>
        <w:rPr>
          <w:rFonts w:hint="default" w:ascii="Times New Roman" w:hAnsi="Times New Roman" w:cs="Times New Roman"/>
          <w:sz w:val="28"/>
          <w:szCs w:val="28"/>
        </w:rPr>
      </w:pPr>
    </w:p>
    <w:p w14:paraId="06ABBC51">
      <w:pPr>
        <w:rPr>
          <w:rFonts w:hint="default" w:ascii="Times New Roman" w:hAnsi="Times New Roman" w:cs="Times New Roman"/>
          <w:sz w:val="28"/>
          <w:szCs w:val="28"/>
        </w:rPr>
      </w:pPr>
    </w:p>
    <w:p w14:paraId="789B664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Summary Notes</w:t>
      </w:r>
    </w:p>
    <w:p w14:paraId="6B3FAA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Liu’s method is good for testing internal parts and structure step-by-step.</w:t>
      </w:r>
    </w:p>
    <w:p w14:paraId="21D129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Ricca’s method is better for testing how users move through the site and how the code runs.</w:t>
      </w:r>
    </w:p>
    <w:p w14:paraId="1DE6FF92">
      <w:pPr>
        <w:rPr>
          <w:rFonts w:hint="default" w:ascii="Times New Roman" w:hAnsi="Times New Roman" w:cs="Times New Roman"/>
          <w:sz w:val="28"/>
          <w:szCs w:val="28"/>
        </w:rPr>
      </w:pPr>
    </w:p>
    <w:p w14:paraId="1E329B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Black Box Testing for Web Applications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Black box techniques do not require knowledge of software implementation. Test cases are designed based on the expected functionality of the application.</w:t>
      </w:r>
    </w:p>
    <w:p w14:paraId="344DFB54">
      <w:pPr>
        <w:rPr>
          <w:rFonts w:hint="default" w:ascii="Times New Roman" w:hAnsi="Times New Roman" w:cs="Times New Roman"/>
          <w:sz w:val="28"/>
          <w:szCs w:val="28"/>
        </w:rPr>
      </w:pPr>
    </w:p>
    <w:p w14:paraId="14A8AB7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Di Lucca et al.’s Decision Table Approach</w:t>
      </w:r>
    </w:p>
    <w:p w14:paraId="14B4B0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decision tables for both client and server pages.</w:t>
      </w:r>
    </w:p>
    <w:p w14:paraId="78D59F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Tests conditions like inputs, states, and expected outputs.</w:t>
      </w:r>
    </w:p>
    <w:p w14:paraId="7141C0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Groups similar cases to avoid redundant tests.</w:t>
      </w:r>
    </w:p>
    <w:p w14:paraId="32E65B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Covers both unit and integration testing.</w:t>
      </w:r>
    </w:p>
    <w:p w14:paraId="44DBDB9E">
      <w:pPr>
        <w:rPr>
          <w:rFonts w:hint="default" w:ascii="Times New Roman" w:hAnsi="Times New Roman" w:cs="Times New Roman"/>
          <w:sz w:val="28"/>
          <w:szCs w:val="28"/>
        </w:rPr>
      </w:pPr>
    </w:p>
    <w:p w14:paraId="4C1755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Integration Testing with Decision Tables</w:t>
      </w:r>
    </w:p>
    <w:p w14:paraId="53F42E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Focuses on pages involved in the same use case.</w:t>
      </w:r>
    </w:p>
    <w:p w14:paraId="75B406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Groups pages by interactions (link, submit, etc.).</w:t>
      </w:r>
    </w:p>
    <w:p w14:paraId="38ACAC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Merges unit-level decision tables for end-to-end tests.</w:t>
      </w:r>
    </w:p>
    <w:p w14:paraId="25B7E5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Ensures logical flow between connected pages.</w:t>
      </w:r>
    </w:p>
    <w:p w14:paraId="7AD457FC">
      <w:pPr>
        <w:rPr>
          <w:rFonts w:hint="default" w:ascii="Times New Roman" w:hAnsi="Times New Roman" w:cs="Times New Roman"/>
          <w:sz w:val="28"/>
          <w:szCs w:val="28"/>
        </w:rPr>
      </w:pPr>
    </w:p>
    <w:p w14:paraId="1880B3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Andrews et al.’s FSM Approach</w:t>
      </w:r>
    </w:p>
    <w:p w14:paraId="0E2E57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Models pages and navigation as a Finite State Machine (FSM).</w:t>
      </w:r>
    </w:p>
    <w:p w14:paraId="1036D2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state = page/module; transitions = user actions.</w:t>
      </w:r>
    </w:p>
    <w:p w14:paraId="68F3BB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Generates test paths based on state flows.</w:t>
      </w:r>
    </w:p>
    <w:p w14:paraId="7D4335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Useful for testing dependent navigation behavior.</w:t>
      </w:r>
    </w:p>
    <w:p w14:paraId="7DB79FF9">
      <w:pPr>
        <w:rPr>
          <w:rFonts w:hint="default" w:ascii="Times New Roman" w:hAnsi="Times New Roman" w:cs="Times New Roman"/>
          <w:sz w:val="28"/>
          <w:szCs w:val="28"/>
        </w:rPr>
      </w:pPr>
    </w:p>
    <w:p w14:paraId="5962DD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Quick Comparison</w:t>
      </w:r>
    </w:p>
    <w:p w14:paraId="717C3A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 Lucca: Best for detailed input-output mapping.</w:t>
      </w:r>
    </w:p>
    <w:p w14:paraId="2F6894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FSM: Better for flow-based, multi-page testing.</w:t>
      </w:r>
    </w:p>
    <w:p w14:paraId="46CAA0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Both use grouping (clustering) of pages.</w:t>
      </w:r>
    </w:p>
    <w:p w14:paraId="459E89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FSM less scalable due to manual work.</w:t>
      </w:r>
    </w:p>
    <w:p w14:paraId="3DF281C8">
      <w:pPr>
        <w:rPr>
          <w:rFonts w:hint="default" w:ascii="Times New Roman" w:hAnsi="Times New Roman" w:cs="Times New Roman"/>
          <w:sz w:val="28"/>
          <w:szCs w:val="28"/>
        </w:rPr>
      </w:pPr>
    </w:p>
    <w:p w14:paraId="167898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Grey Box Testing Strategies</w:t>
      </w:r>
      <w:r>
        <w:rPr>
          <w:rFonts w:hint="default" w:ascii="Bahnschrift" w:hAnsi="Bahnschrift" w:cs="Bahnschrift"/>
          <w:color w:val="00B05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Grey box testing combines black box and white box testing approaches to design test cases: they aim at testing a piece of software against its specification but using some knowledge of its internal workings.</w:t>
      </w:r>
    </w:p>
    <w:p w14:paraId="1A08608F">
      <w:pPr>
        <w:rPr>
          <w:rFonts w:hint="default" w:ascii="Times New Roman" w:hAnsi="Times New Roman" w:cs="Times New Roman"/>
          <w:sz w:val="28"/>
          <w:szCs w:val="28"/>
        </w:rPr>
      </w:pPr>
    </w:p>
    <w:p w14:paraId="3E8329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user session data to generate realistic test cases.</w:t>
      </w:r>
    </w:p>
    <w:p w14:paraId="2F1745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Tests both external behavior and internal coverage (e.g., pages, links).</w:t>
      </w:r>
    </w:p>
    <w:p w14:paraId="737D7B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Helps detect unvisited paths or under-tested components.</w:t>
      </w:r>
    </w:p>
    <w:p w14:paraId="5981A6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Balances user perspective with system structure.</w:t>
      </w:r>
    </w:p>
    <w:p w14:paraId="426A72E5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__Source_Sans_3_081f72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22CF7"/>
    <w:multiLevelType w:val="singleLevel"/>
    <w:tmpl w:val="81222CF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ADA903D"/>
    <w:multiLevelType w:val="singleLevel"/>
    <w:tmpl w:val="8ADA90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9978AAE9"/>
    <w:multiLevelType w:val="singleLevel"/>
    <w:tmpl w:val="9978AAE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E39AE59"/>
    <w:multiLevelType w:val="singleLevel"/>
    <w:tmpl w:val="AE39AE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AED547F6"/>
    <w:multiLevelType w:val="singleLevel"/>
    <w:tmpl w:val="AED547F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D8FF703"/>
    <w:multiLevelType w:val="singleLevel"/>
    <w:tmpl w:val="ED8FF70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F835BA6"/>
    <w:multiLevelType w:val="singleLevel"/>
    <w:tmpl w:val="FF835BA6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8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9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0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1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2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3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4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5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6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7">
    <w:nsid w:val="0EFE4B79"/>
    <w:multiLevelType w:val="singleLevel"/>
    <w:tmpl w:val="0EFE4B79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13156A9D"/>
    <w:multiLevelType w:val="singleLevel"/>
    <w:tmpl w:val="13156A9D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20BD0F18"/>
    <w:multiLevelType w:val="singleLevel"/>
    <w:tmpl w:val="20BD0F1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2F995807"/>
    <w:multiLevelType w:val="singleLevel"/>
    <w:tmpl w:val="2F995807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3D278B03"/>
    <w:multiLevelType w:val="singleLevel"/>
    <w:tmpl w:val="3D278B0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68C36800"/>
    <w:multiLevelType w:val="singleLevel"/>
    <w:tmpl w:val="68C36800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6EEA694F"/>
    <w:multiLevelType w:val="singleLevel"/>
    <w:tmpl w:val="6EEA694F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764A9878"/>
    <w:multiLevelType w:val="singleLevel"/>
    <w:tmpl w:val="764A9878"/>
    <w:lvl w:ilvl="0" w:tentative="0">
      <w:start w:val="1"/>
      <w:numFmt w:val="decimal"/>
      <w:suff w:val="space"/>
      <w:lvlText w:val="%1."/>
      <w:lvlJc w:val="left"/>
    </w:lvl>
  </w:abstractNum>
  <w:num w:numId="1">
    <w:abstractNumId w:val="16"/>
  </w:num>
  <w:num w:numId="2">
    <w:abstractNumId w:val="14"/>
  </w:num>
  <w:num w:numId="3">
    <w:abstractNumId w:val="13"/>
  </w:num>
  <w:num w:numId="4">
    <w:abstractNumId w:val="12"/>
  </w:num>
  <w:num w:numId="5">
    <w:abstractNumId w:val="11"/>
  </w:num>
  <w:num w:numId="6">
    <w:abstractNumId w:val="15"/>
  </w:num>
  <w:num w:numId="7">
    <w:abstractNumId w:val="10"/>
  </w:num>
  <w:num w:numId="8">
    <w:abstractNumId w:val="9"/>
  </w:num>
  <w:num w:numId="9">
    <w:abstractNumId w:val="8"/>
  </w:num>
  <w:num w:numId="10">
    <w:abstractNumId w:val="7"/>
  </w:num>
  <w:num w:numId="11">
    <w:abstractNumId w:val="3"/>
  </w:num>
  <w:num w:numId="12">
    <w:abstractNumId w:val="19"/>
  </w:num>
  <w:num w:numId="13">
    <w:abstractNumId w:val="1"/>
  </w:num>
  <w:num w:numId="14">
    <w:abstractNumId w:val="21"/>
  </w:num>
  <w:num w:numId="15">
    <w:abstractNumId w:val="18"/>
  </w:num>
  <w:num w:numId="16">
    <w:abstractNumId w:val="5"/>
  </w:num>
  <w:num w:numId="17">
    <w:abstractNumId w:val="0"/>
  </w:num>
  <w:num w:numId="18">
    <w:abstractNumId w:val="24"/>
  </w:num>
  <w:num w:numId="19">
    <w:abstractNumId w:val="2"/>
  </w:num>
  <w:num w:numId="20">
    <w:abstractNumId w:val="4"/>
  </w:num>
  <w:num w:numId="21">
    <w:abstractNumId w:val="23"/>
  </w:num>
  <w:num w:numId="22">
    <w:abstractNumId w:val="22"/>
  </w:num>
  <w:num w:numId="23">
    <w:abstractNumId w:val="17"/>
  </w:num>
  <w:num w:numId="24">
    <w:abstractNumId w:val="6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B714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B526DC"/>
    <w:rsid w:val="0CC61DFF"/>
    <w:rsid w:val="0CDD41A8"/>
    <w:rsid w:val="0DAD4881"/>
    <w:rsid w:val="1A5668C0"/>
    <w:rsid w:val="1CB91A26"/>
    <w:rsid w:val="24051BA8"/>
    <w:rsid w:val="265D629F"/>
    <w:rsid w:val="2AF5619C"/>
    <w:rsid w:val="2B15163B"/>
    <w:rsid w:val="2B5E3A41"/>
    <w:rsid w:val="322701D4"/>
    <w:rsid w:val="32594885"/>
    <w:rsid w:val="3F4924E0"/>
    <w:rsid w:val="42C924A2"/>
    <w:rsid w:val="4E8812E3"/>
    <w:rsid w:val="50C36468"/>
    <w:rsid w:val="51047479"/>
    <w:rsid w:val="51384450"/>
    <w:rsid w:val="528B7148"/>
    <w:rsid w:val="619561A7"/>
    <w:rsid w:val="61AB75A6"/>
    <w:rsid w:val="633565CF"/>
    <w:rsid w:val="676663B4"/>
    <w:rsid w:val="67CB44A8"/>
    <w:rsid w:val="6A276BDB"/>
    <w:rsid w:val="6C41227D"/>
    <w:rsid w:val="6DAF0285"/>
    <w:rsid w:val="78EC1071"/>
    <w:rsid w:val="78EC324F"/>
    <w:rsid w:val="79F0141C"/>
    <w:rsid w:val="7CE8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1830</Words>
  <Characters>10699</Characters>
  <Lines>0</Lines>
  <Paragraphs>0</Paragraphs>
  <TotalTime>59</TotalTime>
  <ScaleCrop>false</ScaleCrop>
  <LinksUpToDate>false</LinksUpToDate>
  <CharactersWithSpaces>12301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2025-07-27T14:03:00Z</dcterms:created>
  <dc:creator>Lenovo</dc:creator>
  <cp:lastModifiedBy>Lenovo</cp:lastModifiedBy>
  <dcterms:modified xsi:type="dcterms:W3CDTF">2025-09-14T17:33:43Z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90A3A585862E4B4EB5A2A8B31EF3F7FA_11</vt:lpwstr>
  </property>
</Properties>
</file>