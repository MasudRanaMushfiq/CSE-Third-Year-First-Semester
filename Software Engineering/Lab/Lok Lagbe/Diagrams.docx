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B0864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 xml:space="preserve">Decision Tree: </w:t>
      </w:r>
    </w:p>
    <w:p w14:paraId="5A81189C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 User Chooses Sign Up / Sign In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40A20039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-307975</wp:posOffset>
                </wp:positionH>
                <wp:positionV relativeFrom="paragraph">
                  <wp:posOffset>165735</wp:posOffset>
                </wp:positionV>
                <wp:extent cx="513715" cy="28321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1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0B643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Start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25pt;margin-top:13.05pt;height:22.3pt;width:40.45pt;z-index:251665408;mso-width-relative:page;mso-height-relative:page;" filled="f" stroked="f" coordsize="21600,21600" o:gfxdata="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Uq6z9oAAAAIAQAADwAAAAAAAAABACAAAAAiAAAAZHJzL2Rvd25yZXYueG1sUEsB&#10;AhQAFAAAAAgAh07iQAN0Kb4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20B643">
                      <w:pPr>
                        <w:rPr>
                          <w:color w:val="0000FF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Start</w:t>
                      </w:r>
                      <w:r>
                        <w:rPr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2277110</wp:posOffset>
                </wp:positionH>
                <wp:positionV relativeFrom="paragraph">
                  <wp:posOffset>187960</wp:posOffset>
                </wp:positionV>
                <wp:extent cx="1456690" cy="445770"/>
                <wp:effectExtent l="6350" t="6350" r="15240" b="203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90" cy="445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811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Deny Access Beyond Viewing Tasks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3pt;margin-top:14.8pt;height:35.1pt;width:114.7pt;z-index:251661312;mso-width-relative:page;mso-height-relative:page;" fillcolor="#FFFFFF [3201]" filled="t" stroked="t" coordsize="21600,21600" o:gfxdata="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xc+Y/2wAAAAkBAAAPAAAAAAAA&#10;AAEAIAAAACIAAABkcnMvZG93bnJldi54bWxQSwECFAAUAAAACACHTuJA5/mEV0gCAAC3BAAADgAA&#10;AAAAAAABACAAAAAqAQAAZHJzL2Uyb0RvYy54bWxQSwUGAAAAAAYABgBZAQAA5AUAAAAA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7C0811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Deny Access Beyond Viewing Tasks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307975</wp:posOffset>
                </wp:positionV>
                <wp:extent cx="1212850" cy="250825"/>
                <wp:effectExtent l="6350" t="6350" r="15240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2855" y="3658870"/>
                          <a:ext cx="121285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6621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Email Verified?</w:t>
                            </w:r>
                          </w:p>
                          <w:p w14:paraId="4E151E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35pt;margin-top:24.25pt;height:19.75pt;width:95.5pt;z-index:251659264;mso-width-relative:page;mso-height-relative:page;" fillcolor="#FFFFFF [3201]" filled="t" stroked="t" coordsize="21600,21600" o:gfxdata="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jBB6q2gAAAAgBAAAPAAAAAAAAAAEAIAAAACIAAABkcnMvZG93bnJldi54bWxQSwECFAAUAAAA&#10;CACHTuJA37vvQl4CAADoBAAADgAAAAAAAAABACAAAAApAQAAZHJzL2Uyb0RvYy54bWxQSwUGAAAA&#10;AAYABgBZAQAA+Q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D86621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Email Verified?</w:t>
                      </w:r>
                    </w:p>
                    <w:p w14:paraId="4E151E59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187325</wp:posOffset>
                </wp:positionV>
                <wp:extent cx="361315" cy="26860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B4738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95pt;margin-top:14.75pt;height:21.15pt;width:28.45pt;z-index:251666432;mso-width-relative:page;mso-height-relative:page;" filled="f" stroked="f" coordsize="21600,21600" o:gfxdata="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aIer9NoAAAAJAQAADwAAAAAAAAABACAAAAAiAAAAZHJzL2Rvd25yZXYueG1sUEsB&#10;AhQAFAAAAAgAh07iQKZtpUs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9B4738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62354518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265430</wp:posOffset>
                </wp:positionV>
                <wp:extent cx="379095" cy="26924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9D1B1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Yes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85pt;margin-top:20.9pt;height:21.2pt;width:29.85pt;z-index:251667456;mso-width-relative:page;mso-height-relative:page;" filled="f" stroked="f" coordsize="21600,21600" o:gfxdata="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1QxLNkAAAAIAQAADwAAAAAAAAABACAAAAAiAAAAZHJzL2Rvd25yZXYueG1sUEsB&#10;AhQAFAAAAAgAh07iQM4uM24tAgAAZgQAAA4AAAAAAAAAAQAgAAAAK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69D1B1">
                      <w:pPr>
                        <w:rPr>
                          <w:color w:val="0000FF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Yes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859155</wp:posOffset>
                </wp:positionH>
                <wp:positionV relativeFrom="paragraph">
                  <wp:posOffset>242570</wp:posOffset>
                </wp:positionV>
                <wp:extent cx="635" cy="290195"/>
                <wp:effectExtent l="50165" t="0" r="55880" b="146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9019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7.65pt;margin-top:19.1pt;height:22.85pt;width:0.05pt;z-index:251662336;mso-width-relative:page;mso-height-relative:page;" filled="f" stroked="t" coordsize="21600,21600" o:gfxdata="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DPe7doAAAAJAQAADwAAAAAAAAABACAAAAAiAAAAZHJzL2Rvd25yZXYueG1sUEsBAhQAFAAAAAgA&#10;h07iQNNAe9DqAQAA3gMAAA4AAAAAAAAAAQAgAAAAKQEAAGRycy9lMm9Eb2MueG1sUEsFBgAAAAAG&#10;AAYAWQEAAIU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97790</wp:posOffset>
                </wp:positionV>
                <wp:extent cx="711200" cy="1270"/>
                <wp:effectExtent l="0" t="49530" r="5080" b="558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74365" y="3665855"/>
                          <a:ext cx="711200" cy="127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1.95pt;margin-top:7.7pt;height:0.1pt;width:56pt;z-index:251660288;mso-width-relative:page;mso-height-relative:page;" filled="f" stroked="t" coordsize="21600,21600" o:gfxdata="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d1cDHZAAAACQEAAA8AAAAAAAAAAQAgAAAAIgAAAGRycy9kb3ducmV2LnhtbFBL&#10;AQIUABQAAAAIAIdO4kCyT4FN9QEAAOsDAAAOAAAAAAAAAAEAIAAAACgBAABkcnMvZTJvRG9jLnht&#10;bFBLBQYAAAAABgAGAFkBAACPBQAA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-267970</wp:posOffset>
                </wp:positionH>
                <wp:positionV relativeFrom="paragraph">
                  <wp:posOffset>115570</wp:posOffset>
                </wp:positionV>
                <wp:extent cx="534035" cy="2540"/>
                <wp:effectExtent l="0" t="48895" r="14605" b="5524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035" cy="254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1.1pt;margin-top:9.1pt;height:0.2pt;width:42.05pt;z-index:251664384;mso-width-relative:page;mso-height-relative:page;" filled="f" stroked="t" coordsize="21600,21600" o:gfxdata="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7&#10;SpF72AAAAAgBAAAPAAAAAAAAAAEAIAAAACIAAABkcnMvZG93bnJldi54bWxQSwECFAAUAAAACACH&#10;TuJA2qefZ+sBAADhAwAADgAAAAAAAAABACAAAAAnAQAAZHJzL2Uyb0RvYy54bWxQSwUGAAAAAAYA&#10;BgBZAQAAhA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418EED76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274955</wp:posOffset>
                </wp:positionH>
                <wp:positionV relativeFrom="paragraph">
                  <wp:posOffset>220345</wp:posOffset>
                </wp:positionV>
                <wp:extent cx="1241425" cy="450850"/>
                <wp:effectExtent l="6350" t="6350" r="17145" b="152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A22A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Show Tasks List</w:t>
                            </w: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Profile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65pt;margin-top:17.35pt;height:35.5pt;width:97.75pt;z-index:251663360;mso-width-relative:page;mso-height-relative:page;" fillcolor="#FFFFFF [3201]" filled="t" stroked="t" coordsize="21600,21600" o:gfxdata="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+cJzY9sAAAAJAQAADwAAAAAA&#10;AAABACAAAAAiAAAAZHJzL2Rvd25yZXYueG1sUEsBAhQAFAAAAAgAh07iQNPglu5JAgAAtwQAAA4A&#10;AAAAAAAAAQAgAAAAKgEAAGRycy9lMm9Eb2MueG1sUEsFBgAAAAAGAAYAWQEAAOU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296A22A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Show Tasks List</w:t>
                      </w: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Profile Update</w:t>
                      </w:r>
                    </w:p>
                  </w:txbxContent>
                </v:textbox>
              </v:shape>
            </w:pict>
          </mc:Fallback>
        </mc:AlternateContent>
      </w:r>
    </w:p>
    <w:p w14:paraId="7C8C1DAD">
      <w:pPr>
        <w:rPr>
          <w:sz w:val="24"/>
          <w:szCs w:val="24"/>
        </w:rPr>
      </w:pPr>
    </w:p>
    <w:p w14:paraId="4BA80103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298450</wp:posOffset>
                </wp:positionV>
                <wp:extent cx="1132840" cy="309880"/>
                <wp:effectExtent l="6350" t="635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84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39893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NID Verified?</w:t>
                            </w:r>
                          </w:p>
                          <w:p w14:paraId="0199B5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15pt;margin-top:23.5pt;height:24.4pt;width:89.2pt;z-index:251668480;mso-width-relative:page;mso-height-relative:page;" fillcolor="#FFFFFF [3201]" filled="t" stroked="t" coordsize="21600,21600" o:gfxdata="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a8SJTbAAAACAEAAA8AAAAA&#10;AAAAAQAgAAAAIgAAAGRycy9kb3ducmV2LnhtbFBLAQIUABQAAAAIAIdO4kAel0vkSgIAALkEAAAO&#10;AAAAAAAAAAEAIAAAACoBAABkcnMvZTJvRG9jLnhtbFBLBQYAAAAABgAGAFkBAADmBQAAAAA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3F398935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NID Verified?</w:t>
                      </w:r>
                    </w:p>
                    <w:p w14:paraId="0199B5A1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31115</wp:posOffset>
                </wp:positionV>
                <wp:extent cx="1270" cy="269240"/>
                <wp:effectExtent l="50165" t="0" r="55245" b="50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6924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8.85pt;margin-top:2.45pt;height:21.2pt;width:0.1pt;z-index:251671552;mso-width-relative:page;mso-height-relative:page;" filled="f" stroked="t" coordsize="21600,21600" o:gfxdata="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U47u09cA&#10;AAAIAQAADwAAAAAAAAABACAAAAAiAAAAZHJzL2Rvd25yZXYueG1sUEsBAhQAFAAAAAgAh07iQMCq&#10;ZfvnAQAA4QMAAA4AAAAAAAAAAQAgAAAAJgEAAGRycy9lMm9Eb2MueG1sUEsFBgAAAAAGAAYAWQEA&#10;AH8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210185</wp:posOffset>
                </wp:positionV>
                <wp:extent cx="361315" cy="26860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2F705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75pt;margin-top:16.55pt;height:21.15pt;width:28.45pt;z-index:251682816;mso-width-relative:page;mso-height-relative:page;" filled="f" stroked="f" coordsize="21600,21600" o:gfxdata="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MUzaNsAAAAJAQAADwAAAAAAAAABACAAAAAiAAAAZHJzL2Rvd25yZXYueG1sUEsB&#10;AhQAFAAAAAgAh07iQGtQ+m0rAgAAZ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92F705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2345690</wp:posOffset>
                </wp:positionH>
                <wp:positionV relativeFrom="paragraph">
                  <wp:posOffset>166370</wp:posOffset>
                </wp:positionV>
                <wp:extent cx="1555750" cy="464820"/>
                <wp:effectExtent l="6350" t="6350" r="7620" b="165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0F8B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Block Posting &amp; Booking Tasks for Money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pt;margin-top:13.1pt;height:36.6pt;width:122.5pt;z-index:251669504;mso-width-relative:page;mso-height-relative:page;" fillcolor="#FFFFFF [3201]" filled="t" stroked="t" coordsize="21600,21600" o:gfxdata="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kU0m9oAAAAJAQAADwAAAAAA&#10;AAABACAAAAAiAAAAZHJzL2Rvd25yZXYueG1sUEsBAhQAFAAAAAgAh07iQFovHBdKAgAAuQQAAA4A&#10;AAAAAAAAAQAgAAAAKQEAAGRycy9lMm9Eb2MueG1sUEsFBgAAAAAGAAYAWQEAAOU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0C80F8B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Block Posting &amp; Booking Tasks for Money</w:t>
                      </w:r>
                    </w:p>
                  </w:txbxContent>
                </v:textbox>
              </v:shape>
            </w:pict>
          </mc:Fallback>
        </mc:AlternateContent>
      </w:r>
    </w:p>
    <w:p w14:paraId="5CF9C30F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901700</wp:posOffset>
                </wp:positionH>
                <wp:positionV relativeFrom="paragraph">
                  <wp:posOffset>292735</wp:posOffset>
                </wp:positionV>
                <wp:extent cx="0" cy="413385"/>
                <wp:effectExtent l="50800" t="0" r="55880" b="1333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38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1pt;margin-top:23.05pt;height:32.55pt;width:0pt;z-index:251673600;mso-width-relative:page;mso-height-relative:page;" filled="f" stroked="t" coordsize="21600,21600" o:gfxdata="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CL+oLY&#10;AAAACgEAAA8AAAAAAAAAAQAgAAAAIgAAAGRycy9kb3ducmV2LnhtbFBLAQIUABQAAAAIAIdO4kAW&#10;WwnX5wEAAN4DAAAOAAAAAAAAAAEAIAAAACcBAABkcnMvZTJvRG9jLnhtbFBLBQYAAAAABgAGAFkB&#10;AACABQAA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104140</wp:posOffset>
                </wp:positionV>
                <wp:extent cx="775970" cy="10795"/>
                <wp:effectExtent l="0" t="49530" r="1270" b="4635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970" cy="1079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19.45pt;margin-top:8.2pt;height:0.85pt;width:61.1pt;z-index:251672576;mso-width-relative:page;mso-height-relative:page;" filled="f" stroked="t" coordsize="21600,21600" o:gfxdata="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Xgb2F1wAAAAkBAAAPAAAAAAAAAAEAIAAAACIAAABkcnMvZG93bnJldi54bWxQSwECFAAU&#10;AAAACACHTuJAZ2ydnfIBAADsAwAADgAAAAAAAAABACAAAAAmAQAAZHJzL2Uyb0RvYy54bWxQSwUG&#10;AAAAAAYABgBZAQAAig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498E39C2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53975</wp:posOffset>
                </wp:positionV>
                <wp:extent cx="470535" cy="2832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70519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Yes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pt;margin-top:4.25pt;height:22.3pt;width:37.05pt;z-index:251674624;mso-width-relative:page;mso-height-relative:page;" filled="f" stroked="f" coordsize="21600,21600" o:gfxdata="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885dX2AAAAAcBAAAPAAAAAAAAAAEAIAAAACIAAABkcnMvZG93bnJldi54bWxQSwEC&#10;FAAUAAAACACHTuJA7b4PFi0CAABm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570519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Yes  </w:t>
                      </w:r>
                    </w:p>
                  </w:txbxContent>
                </v:textbox>
              </v:shape>
            </w:pict>
          </mc:Fallback>
        </mc:AlternateContent>
      </w:r>
    </w:p>
    <w:p w14:paraId="26536C86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4288790</wp:posOffset>
                </wp:positionH>
                <wp:positionV relativeFrom="paragraph">
                  <wp:posOffset>112395</wp:posOffset>
                </wp:positionV>
                <wp:extent cx="1034415" cy="309880"/>
                <wp:effectExtent l="6350" t="6350" r="10795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6F79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Post Task</w:t>
                            </w:r>
                          </w:p>
                          <w:p w14:paraId="0FB011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7.7pt;margin-top:8.85pt;height:24.4pt;width:81.45pt;z-index:251677696;mso-width-relative:page;mso-height-relative:page;" fillcolor="#FFFFFF [3201]" filled="t" stroked="t" coordsize="21600,21600" o:gfxdata="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jXPol2wAAAAkBAAAPAAAA&#10;AAAAAAEAIAAAACIAAABkcnMvZG93bnJldi54bWxQSwECFAAUAAAACACHTuJA7jlh60sCAAC5BAAA&#10;DgAAAAAAAAABACAAAAAqAQAAZHJzL2Uyb0RvYy54bWxQSwUGAAAAAAYABgBZAQAA5wUAAAAA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5946F79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Post Task</w:t>
                      </w:r>
                    </w:p>
                    <w:p w14:paraId="0FB01151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3337560</wp:posOffset>
                </wp:positionH>
                <wp:positionV relativeFrom="paragraph">
                  <wp:posOffset>285115</wp:posOffset>
                </wp:positionV>
                <wp:extent cx="919480" cy="5080"/>
                <wp:effectExtent l="0" t="50165" r="10160" b="5143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9480" cy="508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62.8pt;margin-top:22.45pt;height:0.4pt;width:72.4pt;z-index:251680768;mso-width-relative:page;mso-height-relative:page;" filled="f" stroked="t" coordsize="21600,21600" o:gfxdata="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02IujZAAAACQEAAA8AAAAAAAAAAQAgAAAAIgAAAGRycy9kb3ducmV2LnhtbFBLAQIU&#10;ABQAAAAIAIdO4kCOZECA8gEAAOsDAAAOAAAAAAAAAAEAIAAAACgBAABkcnMvZTJvRG9jLnhtbFBL&#10;BQYAAAAABgAGAFkBAACMBQAA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2059305</wp:posOffset>
                </wp:positionH>
                <wp:positionV relativeFrom="paragraph">
                  <wp:posOffset>125730</wp:posOffset>
                </wp:positionV>
                <wp:extent cx="1231900" cy="309880"/>
                <wp:effectExtent l="6350" t="6350" r="1143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AB84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User Chooses Role</w:t>
                            </w:r>
                          </w:p>
                          <w:p w14:paraId="54EE95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15pt;margin-top:9.9pt;height:24.4pt;width:97pt;z-index:251676672;mso-width-relative:page;mso-height-relative:page;" fillcolor="#FFFFFF [3201]" filled="t" stroked="t" coordsize="21600,21600" o:gfxdata="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5QYbR2wAAAAkBAAAPAAAAAAAA&#10;AAEAIAAAACIAAABkcnMvZG93bnJldi54bWxQSwECFAAUAAAACACHTuJAEK/FpUgCAAC5BAAADgAA&#10;AAAAAAABACAAAAAqAQAAZHJzL2Uyb0RvYy54bWxQSwUGAAAAAAYABgBZAQAA5AUAAAAA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730AB84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User Chooses Role</w:t>
                      </w:r>
                    </w:p>
                    <w:p w14:paraId="54EE9542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288925</wp:posOffset>
                </wp:positionV>
                <wp:extent cx="445770" cy="5080"/>
                <wp:effectExtent l="0" t="49530" r="11430" b="5207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770" cy="508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5.9pt;margin-top:22.75pt;height:0.4pt;width:35.1pt;z-index:251683840;mso-width-relative:page;mso-height-relative:page;" filled="f" stroked="t" coordsize="21600,21600" o:gfxdata="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3AWwnZAAAACQEAAA8AAAAAAAAAAQAgAAAAIgAAAGRycy9kb3ducmV2LnhtbFBLAQIU&#10;ABQAAAAIAIdO4kBzQ8HM8gEAAOsDAAAOAAAAAAAAAAEAIAAAACgBAABkcnMvZTJvRG9jLnhtbFBL&#10;BQYAAAAABgAGAFkBAACMBQAA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56515</wp:posOffset>
                </wp:positionV>
                <wp:extent cx="929005" cy="28321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A86B3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Task Poster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0.75pt;margin-top:4.45pt;height:22.3pt;width:73.15pt;z-index:251675648;mso-width-relative:page;mso-height-relative:page;" filled="f" stroked="f" coordsize="21600,21600" o:gfxdata="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sBGr62QAAAAgBAAAPAAAAAAAAAAEAIAAAACIAAABkcnMvZG93bnJldi54bWxQSwEC&#10;FAAUAAAACACHTuJA5JMMpywCAABm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7A86B3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Task Poster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294005</wp:posOffset>
                </wp:positionH>
                <wp:positionV relativeFrom="paragraph">
                  <wp:posOffset>61595</wp:posOffset>
                </wp:positionV>
                <wp:extent cx="1278890" cy="464820"/>
                <wp:effectExtent l="6350" t="6350" r="10160" b="165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89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82F2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Allow Posting / Booking Paid Tasks</w:t>
                            </w:r>
                          </w:p>
                          <w:p w14:paraId="29430B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15pt;margin-top:4.85pt;height:36.6pt;width:100.7pt;z-index:251670528;mso-width-relative:page;mso-height-relative:page;" fillcolor="#FFFFFF [3201]" filled="t" stroked="t" coordsize="21600,21600" o:gfxdata="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ideDDZAAAABwEAAA8AAAAAAAAA&#10;AQAgAAAAIgAAAGRycy9kb3ducmV2LnhtbFBLAQIUABQAAAAIAIdO4kBTGGJxSQIAALkEAAAOAAAA&#10;AAAAAAEAIAAAACgBAABkcnMvZTJvRG9jLnhtbFBLBQYAAAAABgAGAFkBAADjBQAAAAA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3DA82F2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Allow Posting / Booking Paid Tasks</w:t>
                      </w:r>
                    </w:p>
                    <w:p w14:paraId="29430B16"/>
                  </w:txbxContent>
                </v:textbox>
              </v:shape>
            </w:pict>
          </mc:Fallback>
        </mc:AlternateContent>
      </w:r>
    </w:p>
    <w:p w14:paraId="0343CA85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2501265</wp:posOffset>
                </wp:positionH>
                <wp:positionV relativeFrom="paragraph">
                  <wp:posOffset>130810</wp:posOffset>
                </wp:positionV>
                <wp:extent cx="1905" cy="307340"/>
                <wp:effectExtent l="50165" t="0" r="54610" b="127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30734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6.95pt;margin-top:10.3pt;height:24.2pt;width:0.15pt;z-index:251681792;mso-width-relative:page;mso-height-relative:page;" filled="f" stroked="t" coordsize="21600,21600" o:gfxdata="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g0ZAQ9kAAAAJAQAADwAAAAAAAAABACAAAAAiAAAAZHJzL2Rvd25yZXYueG1sUEsB&#10;AhQAFAAAAAgAh07iQA1mndX0AQAA6wMAAA4AAAAAAAAAAQAgAAAAKAEAAGRycy9lMm9Eb2MueG1s&#10;UEsFBgAAAAAGAAYAWQEAAI4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151130</wp:posOffset>
                </wp:positionV>
                <wp:extent cx="1609725" cy="32321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DC7D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Search and Apply for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8pt;margin-top:11.9pt;height:25.45pt;width:126.75pt;z-index:251678720;mso-width-relative:page;mso-height-relative:page;" filled="f" stroked="f" coordsize="21600,21600" o:gfxdata="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3MXpR3AAAAAkBAAAPAAAAAAAAAAEAIAAAACIAAABkcnMvZG93bnJldi54bWxQ&#10;SwECFAAUAAAACACHTuJAgoWIYywCAABn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7DC7D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Search and Apply for Task</w:t>
                      </w:r>
                    </w:p>
                  </w:txbxContent>
                </v:textbox>
              </v:shape>
            </w:pict>
          </mc:Fallback>
        </mc:AlternateContent>
      </w:r>
    </w:p>
    <w:p w14:paraId="2696D9D9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2024380</wp:posOffset>
                </wp:positionH>
                <wp:positionV relativeFrom="paragraph">
                  <wp:posOffset>161290</wp:posOffset>
                </wp:positionV>
                <wp:extent cx="1231900" cy="309880"/>
                <wp:effectExtent l="6350" t="6350" r="1143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553E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Application Sent</w:t>
                            </w:r>
                          </w:p>
                          <w:p w14:paraId="36B883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4pt;margin-top:12.7pt;height:24.4pt;width:97pt;z-index:251679744;mso-width-relative:page;mso-height-relative:page;" fillcolor="#FFFFFF [3201]" filled="t" stroked="t" coordsize="21600,21600" o:gfxdata="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NICN9wAAAAJAQAADwAAAAAA&#10;AAABACAAAAAiAAAAZHJzL2Rvd25yZXYueG1sUEsBAhQAFAAAAAgAh07iQIt3kMxIAgAAuQQAAA4A&#10;AAAAAAAAAQAgAAAAKwEAAGRycy9lMm9Eb2MueG1sUEsFBgAAAAAGAAYAWQEAAOU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319553E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Application Sent</w:t>
                      </w:r>
                    </w:p>
                    <w:p w14:paraId="36B8833E"/>
                  </w:txbxContent>
                </v:textbox>
              </v:shape>
            </w:pict>
          </mc:Fallback>
        </mc:AlternateContent>
      </w:r>
    </w:p>
    <w:p w14:paraId="5F771006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2523490</wp:posOffset>
                </wp:positionH>
                <wp:positionV relativeFrom="paragraph">
                  <wp:posOffset>186055</wp:posOffset>
                </wp:positionV>
                <wp:extent cx="5080" cy="294640"/>
                <wp:effectExtent l="49530" t="0" r="52070" b="101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29464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98.7pt;margin-top:14.65pt;height:23.2pt;width:0.4pt;z-index:251685888;mso-width-relative:page;mso-height-relative:page;" filled="f" stroked="t" coordsize="21600,21600" o:gfxdata="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ru71TZAAAACQEAAA8AAAAAAAAAAQAgAAAAIgAAAGRycy9kb3ducmV2LnhtbFBLAQIU&#10;ABQAAAAIAIdO4kBcGfvg8gEAAOkDAAAOAAAAAAAAAAEAIAAAACgBAABkcnMvZTJvRG9jLnhtbFBL&#10;BQYAAAAABgAGAFkBAACMBQAA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6A4C87D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4075430</wp:posOffset>
                </wp:positionH>
                <wp:positionV relativeFrom="paragraph">
                  <wp:posOffset>244475</wp:posOffset>
                </wp:positionV>
                <wp:extent cx="1725930" cy="309880"/>
                <wp:effectExtent l="6350" t="6350" r="2032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F525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Helper Waits / Cancels</w:t>
                            </w:r>
                          </w:p>
                          <w:p w14:paraId="7EE2E1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0.9pt;margin-top:19.25pt;height:24.4pt;width:135.9pt;z-index:251691008;mso-width-relative:page;mso-height-relative:page;" fillcolor="#FFFFFF [3201]" filled="t" stroked="t" coordsize="21600,21600" o:gfxdata="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Rs4bNsAAAAJAQAADwAAAAAA&#10;AAABACAAAAAiAAAAZHJzL2Rvd25yZXYueG1sUEsBAhQAFAAAAAgAh07iQGCPC0dJAgAAuQQAAA4A&#10;AAAAAAAAAQAgAAAAKgEAAGRycy9lMm9Eb2MueG1sUEsFBgAAAAAGAAYAWQEAAOU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5A1F525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Helper Waits / Cancels</w:t>
                      </w:r>
                    </w:p>
                    <w:p w14:paraId="7EE2E12C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3480435</wp:posOffset>
                </wp:positionH>
                <wp:positionV relativeFrom="paragraph">
                  <wp:posOffset>198755</wp:posOffset>
                </wp:positionV>
                <wp:extent cx="361315" cy="26860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DEBEF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05pt;margin-top:15.65pt;height:21.15pt;width:28.45pt;z-index:251688960;mso-width-relative:page;mso-height-relative:page;" filled="f" stroked="f" coordsize="21600,21600" o:gfxdata="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MjFGB2gAAAAkBAAAPAAAAAAAAAAEAIAAAACIAAABkcnMvZG93bnJldi54bWxQSwEC&#10;FAAUAAAACACHTuJA1x0fPSsCAABm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6DEBEF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2035810</wp:posOffset>
                </wp:positionH>
                <wp:positionV relativeFrom="paragraph">
                  <wp:posOffset>187960</wp:posOffset>
                </wp:positionV>
                <wp:extent cx="1231265" cy="464820"/>
                <wp:effectExtent l="6350" t="6350" r="12065" b="165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65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DC0CC">
                            <w:pPr>
                              <w:jc w:val="center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Poster Accepts Helper?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3pt;margin-top:14.8pt;height:36.6pt;width:96.95pt;z-index:251684864;mso-width-relative:page;mso-height-relative:page;" fillcolor="#FFFFFF [3201]" filled="t" stroked="t" coordsize="21600,21600" o:gfxdata="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3Jz+NwAAAAKAQAADwAAAAAA&#10;AAABACAAAAAiAAAAZHJzL2Rvd25yZXYueG1sUEsBAhQAFAAAAAgAh07iQLA3zvhIAgAAtwQAAA4A&#10;AAAAAAAAAQAgAAAAKwEAAGRycy9lMm9Eb2MueG1sUEsFBgAAAAAGAAYAWQEAAOU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1D6DC0CC">
                      <w:pPr>
                        <w:jc w:val="center"/>
                      </w:pPr>
                      <w:r>
                        <w:rPr>
                          <w:sz w:val="24"/>
                          <w:szCs w:val="24"/>
                        </w:rPr>
                        <w:t>Poster Accepts Helper?</w:t>
                      </w:r>
                    </w:p>
                  </w:txbxContent>
                </v:textbox>
              </v:shape>
            </w:pict>
          </mc:Fallback>
        </mc:AlternateContent>
      </w:r>
    </w:p>
    <w:p w14:paraId="6AA43D40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97790</wp:posOffset>
                </wp:positionV>
                <wp:extent cx="738505" cy="1270"/>
                <wp:effectExtent l="0" t="49530" r="8255" b="5588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505" cy="127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.5pt;margin-top:7.7pt;height:0.1pt;width:58.15pt;z-index:251686912;mso-width-relative:page;mso-height-relative:page;" filled="f" stroked="t" coordsize="21600,21600" o:gfxdata="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LeH&#10;qtkAAAAJAQAADwAAAAAAAAABACAAAAAiAAAAZHJzL2Rvd25yZXYueG1sUEsBAhQAFAAAAAgAh07i&#10;QIrXYYroAQAA3wMAAA4AAAAAAAAAAQAgAAAAKAEAAGRycy9lMm9Eb2MueG1sUEsFBgAAAAAGAAYA&#10;WQEAAII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 xml:space="preserve"> </w:t>
      </w:r>
    </w:p>
    <w:p w14:paraId="793801C9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2261235</wp:posOffset>
                </wp:positionH>
                <wp:positionV relativeFrom="paragraph">
                  <wp:posOffset>41275</wp:posOffset>
                </wp:positionV>
                <wp:extent cx="404495" cy="2832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9595F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Yes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05pt;margin-top:3.25pt;height:22.3pt;width:31.85pt;z-index:251689984;mso-width-relative:page;mso-height-relative:page;" filled="f" stroked="f" coordsize="21600,21600" o:gfxdata="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ReuUt2QAAAAgBAAAPAAAAAAAAAAEAIAAAACIAAABkcnMvZG93bnJldi54bWxQSwEC&#10;FAAUAAAACACHTuJAnXS56ywCAABm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A9595F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Yes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10160</wp:posOffset>
                </wp:positionV>
                <wp:extent cx="4445" cy="345440"/>
                <wp:effectExtent l="47625" t="0" r="54610" b="508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345440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8.05pt;margin-top:0.8pt;height:27.2pt;width:0.35pt;z-index:251687936;mso-width-relative:page;mso-height-relative:page;" filled="f" stroked="t" coordsize="21600,21600" o:gfxdata="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H9ZGI&#10;1gAAAAgBAAAPAAAAAAAAAAEAIAAAACIAAABkcnMvZG93bnJldi54bWxQSwECFAAUAAAACACHTuJA&#10;wncr8eoBAADfAwAADgAAAAAAAAABACAAAAAlAQAAZHJzL2Uyb0RvYy54bWxQSwUGAAAAAAYABgBZ&#10;AQAAgQUAAAAA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6B7852AD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2136140</wp:posOffset>
                </wp:positionH>
                <wp:positionV relativeFrom="paragraph">
                  <wp:posOffset>66675</wp:posOffset>
                </wp:positionV>
                <wp:extent cx="1064260" cy="309880"/>
                <wp:effectExtent l="6350" t="6350" r="1143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26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3054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Task Accepted</w:t>
                            </w:r>
                          </w:p>
                          <w:p w14:paraId="01787E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.2pt;margin-top:5.25pt;height:24.4pt;width:83.8pt;z-index:251692032;mso-width-relative:page;mso-height-relative:page;" fillcolor="#FFFFFF [3201]" filled="t" stroked="t" coordsize="21600,21600" o:gfxdata="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H4EntsAAAAJAQAADwAAAAAA&#10;AAABACAAAAAiAAAAZHJzL2Rvd25yZXYueG1sUEsBAhQAFAAAAAgAh07iQM0GYbFJAgAAuQQAAA4A&#10;AAAAAAAAAQAgAAAAKgEAAGRycy9lMm9Eb2MueG1sUEsFBgAAAAAGAAYAWQEAAOU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1A13054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Task Accepted</w:t>
                      </w:r>
                    </w:p>
                    <w:p w14:paraId="01787E4C"/>
                  </w:txbxContent>
                </v:textbox>
              </v:shape>
            </w:pict>
          </mc:Fallback>
        </mc:AlternateContent>
      </w:r>
    </w:p>
    <w:p w14:paraId="7B9928DA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3716655</wp:posOffset>
                </wp:positionH>
                <wp:positionV relativeFrom="paragraph">
                  <wp:posOffset>328295</wp:posOffset>
                </wp:positionV>
                <wp:extent cx="361315" cy="26860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1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9A23B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65pt;margin-top:25.85pt;height:21.15pt;width:28.45pt;z-index:251698176;mso-width-relative:page;mso-height-relative:page;" filled="f" stroked="f" coordsize="21600,21600" o:gfxdata="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sjrZ9sAAAAJAQAADwAAAAAAAAABACAAAAAiAAAAZHJzL2Rvd25yZXYueG1sUEsB&#10;AhQAFAAAAAgAh07iQG1zSAwrAgAAZ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F9A23B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2637790</wp:posOffset>
                </wp:positionH>
                <wp:positionV relativeFrom="paragraph">
                  <wp:posOffset>94615</wp:posOffset>
                </wp:positionV>
                <wp:extent cx="3810" cy="282575"/>
                <wp:effectExtent l="49530" t="0" r="53340" b="698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28257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7.7pt;margin-top:7.45pt;height:22.25pt;width:0.3pt;z-index:251695104;mso-width-relative:page;mso-height-relative:page;" filled="f" stroked="t" coordsize="21600,21600" o:gfxdata="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zqqO4dkAAAAJAQAADwAAAAAAAAABACAAAAAiAAAAZHJzL2Rvd25yZXYueG1sUEsBAhQA&#10;FAAAAAgAh07iQEojI8vxAQAA6wMAAA4AAAAAAAAAAQAgAAAAKAEAAGRycy9lMm9Eb2MueG1sUEsF&#10;BgAAAAAGAAYAWQEAAIs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A7A005E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4140200</wp:posOffset>
                </wp:positionH>
                <wp:positionV relativeFrom="paragraph">
                  <wp:posOffset>60960</wp:posOffset>
                </wp:positionV>
                <wp:extent cx="1530985" cy="326390"/>
                <wp:effectExtent l="6350" t="6350" r="17145" b="177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9106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Complain and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6pt;margin-top:4.8pt;height:25.7pt;width:120.55pt;z-index:251694080;mso-width-relative:page;mso-height-relative:page;" fillcolor="#FFFFFF [3201]" filled="t" stroked="t" coordsize="21600,21600" o:gfxdata="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HJoGdoAAAAIAQAADwAAAAAA&#10;AAABACAAAAAiAAAAZHJzL2Rvd25yZXYueG1sUEsBAhQAFAAAAAgAh07iQHCzySVKAgAAuQQAAA4A&#10;AAAAAAAAAQAgAAAAKQEAAGRycy9lMm9Eb2MueG1sUEsFBgAAAAAGAAYAWQEAAOU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4029106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Complain and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3551555</wp:posOffset>
                </wp:positionH>
                <wp:positionV relativeFrom="paragraph">
                  <wp:posOffset>234315</wp:posOffset>
                </wp:positionV>
                <wp:extent cx="581660" cy="5715"/>
                <wp:effectExtent l="0" t="50165" r="12700" b="508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660" cy="571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9.65pt;margin-top:18.45pt;height:0.45pt;width:45.8pt;z-index:251696128;mso-width-relative:page;mso-height-relative:page;" filled="f" stroked="t" coordsize="21600,21600" o:gfxdata="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Ha1FtkAAAAJAQAADwAAAAAAAAABACAAAAAiAAAAZHJzL2Rvd25yZXYueG1sUEsBAhQA&#10;FAAAAAgAh07iQFlZGX7xAQAA6wMAAA4AAAAAAAAAAQAgAAAAKAEAAGRycy9lMm9Eb2MueG1sUEsF&#10;BgAAAAAGAAYAWQEAAIsFAAAAAA=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1778635</wp:posOffset>
                </wp:positionH>
                <wp:positionV relativeFrom="paragraph">
                  <wp:posOffset>70485</wp:posOffset>
                </wp:positionV>
                <wp:extent cx="1730375" cy="315595"/>
                <wp:effectExtent l="6350" t="6350" r="15875" b="1333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375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2E6E9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Task Completed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 &amp; 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05pt;margin-top:5.55pt;height:24.85pt;width:136.25pt;z-index:251693056;v-text-anchor:middle;mso-width-relative:page;mso-height-relative:page;" fillcolor="#FFFFFF [3201]" filled="t" stroked="t" coordsize="21600,21600" o:gfxdata="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bIIMdgAAAAJAQAADwAAAAAAAAAB&#10;ACAAAAAiAAAAZHJzL2Rvd25yZXYueG1sUEsBAhQAFAAAAAgAh07iQCkEQblJAgAAuwQAAA4AAAAA&#10;AAAAAQAgAAAAJwEAAGRycy9lMm9Eb2MueG1sUEsFBgAAAAAGAAYAWQEAAOIFAAAAAA=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7C02E6E9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Task Completed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 &amp; Paid</w:t>
                      </w:r>
                    </w:p>
                  </w:txbxContent>
                </v:textbox>
              </v:shape>
            </w:pict>
          </mc:Fallback>
        </mc:AlternateContent>
      </w:r>
    </w:p>
    <w:p w14:paraId="34EC369B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2275205</wp:posOffset>
                </wp:positionH>
                <wp:positionV relativeFrom="paragraph">
                  <wp:posOffset>127000</wp:posOffset>
                </wp:positionV>
                <wp:extent cx="470535" cy="28321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B488A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Yes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15pt;margin-top:10pt;height:22.3pt;width:37.05pt;z-index:251699200;mso-width-relative:page;mso-height-relative:page;" filled="f" stroked="f" coordsize="21600,21600" o:gfxdata="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DbKKnaAAAACQEAAA8AAAAAAAAAAQAgAAAAIgAAAGRycy9kb3ducmV2LnhtbFBL&#10;AQIUABQAAAAIAIdO4kCvtYJDLQIAAGY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BB488A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Yes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2632075</wp:posOffset>
                </wp:positionH>
                <wp:positionV relativeFrom="paragraph">
                  <wp:posOffset>90805</wp:posOffset>
                </wp:positionV>
                <wp:extent cx="2540" cy="357505"/>
                <wp:effectExtent l="48895" t="0" r="55245" b="825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357505"/>
                        </a:xfrm>
                        <a:prstGeom prst="straightConnector1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7.25pt;margin-top:7.15pt;height:28.15pt;width:0.2pt;z-index:251697152;mso-width-relative:page;mso-height-relative:page;" filled="f" stroked="t" coordsize="21600,21600" o:gfxdata="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KdF9rZAAAACQEAAA8AAAAAAAAAAQAgAAAAIgAAAGRycy9kb3ducmV2LnhtbFBLAQIUABQAAAAI&#10;AIdO4kB7Poa17AEAAOEDAAAOAAAAAAAAAAEAIAAAACgBAABkcnMvZTJvRG9jLnhtbFBLBQYAAAAA&#10;BgAGAFkBAACGBQAAAAA=&#10;">
                <v:fill on="f" focussize="0,0"/>
                <v:stroke weight="1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D2D7211"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139065</wp:posOffset>
                </wp:positionV>
                <wp:extent cx="1759585" cy="326390"/>
                <wp:effectExtent l="6350" t="6350" r="17145" b="1778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585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4C63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Submit Rating &amp;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pt;margin-top:10.95pt;height:25.7pt;width:138.55pt;z-index:251704320;v-text-anchor:middle;mso-width-relative:page;mso-height-relative:page;" fillcolor="#FFFFFF [3201]" filled="t" stroked="t" coordsize="21600,21600" o:gfxdata="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UhW2naAAAACQEAAA8AAAAA&#10;AAAAAQAgAAAAIgAAAGRycy9kb3ducmV2LnhtbFBLAQIUABQAAAAIAIdO4kB2A6jMSwIAALsEAAAO&#10;AAAAAAAAAAEAIAAAACkBAABkcnMvZTJvRG9jLnhtbFBLBQYAAAAABgAGAFkBAADmBQAAAAA=&#10;">
                <v:fill on="t" focussize="0,0"/>
                <v:stroke weight="1pt" color="#000000 [3204]" joinstyle="round"/>
                <v:imagedata o:title=""/>
                <o:lock v:ext="edit" aspectratio="f"/>
                <v:textbox>
                  <w:txbxContent>
                    <w:p w14:paraId="5104C63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Submit Rating &amp; Review</w:t>
                      </w:r>
                    </w:p>
                  </w:txbxContent>
                </v:textbox>
              </v:shape>
            </w:pict>
          </mc:Fallback>
        </mc:AlternateContent>
      </w:r>
    </w:p>
    <w:p w14:paraId="087D4750">
      <w:pPr>
        <w:rPr>
          <w:sz w:val="24"/>
          <w:szCs w:val="24"/>
        </w:rPr>
      </w:pPr>
    </w:p>
    <w:p w14:paraId="5C4B9956">
      <w:pPr>
        <w:rPr>
          <w:sz w:val="24"/>
          <w:szCs w:val="24"/>
        </w:rPr>
      </w:pPr>
    </w:p>
    <w:p w14:paraId="1BC01F89">
      <w:pPr>
        <w:rPr>
          <w:sz w:val="24"/>
          <w:szCs w:val="24"/>
        </w:rPr>
      </w:pPr>
    </w:p>
    <w:p w14:paraId="7F4D2D16">
      <w:pPr>
        <w:rPr>
          <w:rFonts w:hint="default"/>
          <w:sz w:val="24"/>
          <w:szCs w:val="24"/>
          <w:lang w:val="en-US"/>
        </w:rPr>
      </w:pPr>
      <w:bookmarkStart w:id="0" w:name="_GoBack"/>
      <w:bookmarkEnd w:id="0"/>
    </w:p>
    <w:p w14:paraId="09036001">
      <w:pPr>
        <w:rPr>
          <w:sz w:val="24"/>
          <w:szCs w:val="24"/>
        </w:rPr>
      </w:pPr>
    </w:p>
    <w:p w14:paraId="5BBB3BF0">
      <w:pPr>
        <w:rPr>
          <w:rFonts w:hint="default"/>
          <w:sz w:val="24"/>
          <w:szCs w:val="24"/>
          <w:lang w:val="en-US"/>
        </w:rPr>
      </w:pPr>
    </w:p>
    <w:p w14:paraId="4024BECB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One Level DFD</w:t>
      </w:r>
    </w:p>
    <w:p w14:paraId="6A6F06C7">
      <w:pPr>
        <w:rPr>
          <w:rFonts w:hint="default"/>
          <w:sz w:val="24"/>
          <w:szCs w:val="24"/>
          <w:lang w:val="en-US"/>
        </w:rPr>
      </w:pPr>
    </w:p>
    <w:p w14:paraId="44485684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1836420</wp:posOffset>
                </wp:positionH>
                <wp:positionV relativeFrom="paragraph">
                  <wp:posOffset>287020</wp:posOffset>
                </wp:positionV>
                <wp:extent cx="1473200" cy="201295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8FEC0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Registration,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6pt;margin-top:22.6pt;height:15.85pt;width:116pt;z-index:251732992;mso-width-relative:page;mso-height-relative:page;" filled="f" stroked="f" coordsize="21600,21600" o:gfxdata="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l2SVX&#10;2AAAAAkBAAAPAAAAAAAAAAEAIAAAACIAAABkcnMvZG93bnJldi54bWxQSwECFAAUAAAACACHTuJA&#10;2MKPCSECAABXBAAADgAAAAAAAAABACAAAAAn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14A8FEC0">
                      <w:pPr>
                        <w:jc w:val="center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Registration, Log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184785</wp:posOffset>
                </wp:positionV>
                <wp:extent cx="1562100" cy="996315"/>
                <wp:effectExtent l="9525" t="9525" r="13335" b="1524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96315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5.45pt;margin-top:14.55pt;height:78.45pt;width:123pt;z-index:251702272;v-text-anchor:middle;mso-width-relative:page;mso-height-relative:page;" filled="f" stroked="t" coordsize="21600,21600" o:gfxdata="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RkHfbNkAAAAKAQAA&#10;DwAAAAAAAAABACAAAAAiAAAAZHJzL2Rvd25yZXYueG1sUEsBAhQAFAAAAAgAh07iQEsVrnlRAgAA&#10;twQAAA4AAAAAAAAAAQAgAAAAKAEAAGRycy9lMm9Eb2MueG1sUEsFBgAAAAAGAAYAWQEAAOsFAAAA&#10;AA==&#10;">
                <v:fill on="f" focussize="0,0"/>
                <v:stroke weight="1.5pt" color="#000000 [3213]" joinstyle="round"/>
                <v:imagedata o:title=""/>
                <o:lock v:ext="edit" aspectratio="f"/>
              </v:shape>
            </w:pict>
          </mc:Fallback>
        </mc:AlternateContent>
      </w:r>
    </w:p>
    <w:p w14:paraId="2B311921">
      <w:pPr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6534785</wp:posOffset>
                </wp:positionV>
                <wp:extent cx="1631950" cy="21717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31800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6"/>
                                <w:szCs w:val="26"/>
                                <w:lang w:val="en-US"/>
                              </w:rPr>
                              <w:t>Admin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55pt;margin-top:514.55pt;height:17.1pt;width:128.5pt;z-index:251731968;mso-width-relative:page;mso-height-relative:page;" filled="f" stroked="f" coordsize="21600,21600" o:gfxdata="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AE&#10;VFraAAAADQEAAA8AAAAAAAAAAQAgAAAAIgAAAGRycy9kb3ducmV2LnhtbFBLAQIUABQAAAAIAIdO&#10;4kA/h1eXIQIAAFc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07F31800">
                      <w:pPr>
                        <w:jc w:val="center"/>
                        <w:rPr>
                          <w:rFonts w:hint="default"/>
                          <w:color w:val="auto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6"/>
                          <w:szCs w:val="26"/>
                          <w:lang w:val="en-US"/>
                        </w:rPr>
                        <w:t>Admin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3731895</wp:posOffset>
                </wp:positionH>
                <wp:positionV relativeFrom="paragraph">
                  <wp:posOffset>6127115</wp:posOffset>
                </wp:positionV>
                <wp:extent cx="1562100" cy="996315"/>
                <wp:effectExtent l="9525" t="9525" r="13335" b="1524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96315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3.85pt;margin-top:482.45pt;height:78.45pt;width:123pt;z-index:251723776;v-text-anchor:middle;mso-width-relative:page;mso-height-relative:page;" filled="f" stroked="t" coordsize="21600,21600" o:gfxdata="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sBc0dwAAAAM&#10;AQAADwAAAAAAAAABACAAAAAiAAAAZHJzL2Rvd25yZXYueG1sUEsBAhQAFAAAAAgAh07iQHni/+xR&#10;AgAAtwQAAA4AAAAAAAAAAQAgAAAAKwEAAGRycy9lMm9Eb2MueG1sUEsFBgAAAAAGAAYAWQEAAO4F&#10;AAAAAA==&#10;">
                <v:fill on="f" focussize="0,0"/>
                <v:stroke weight="1.5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6265545</wp:posOffset>
                </wp:positionV>
                <wp:extent cx="1541145" cy="766445"/>
                <wp:effectExtent l="9525" t="9525" r="19050" b="1651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766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02BCA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15pt;margin-top:493.35pt;height:60.35pt;width:121.35pt;z-index:251722752;v-text-anchor:middle;mso-width-relative:page;mso-height-relative:page;" fillcolor="#FFFFFF [3201]" filled="t" stroked="t" coordsize="21600,21600" o:gfxdata="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vQIdI1wAAAAsBAAAPAAAAAAAAAAEAIAAAACIA&#10;AABkcnMvZG93bnJldi54bWxQSwECFAAUAAAACACHTuJACt8FWEMCAAC4BAAADgAAAAAAAAABACAA&#10;AAAmAQAAZHJzL2Uyb0RvYy54bWxQSwUGAAAAAAYABgBZAQAA2wUAAAAA&#10;">
                <v:fill on="t" focussize="0,0"/>
                <v:stroke weight="1.5pt" color="#000000 [3213]" joinstyle="round"/>
                <v:imagedata o:title=""/>
                <o:lock v:ext="edit" aspectratio="f"/>
                <v:textbox inset="2.54mm,2.54mm,2.54mm,0mm">
                  <w:txbxContent>
                    <w:p w14:paraId="6F902BCA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ragraph">
                  <wp:posOffset>6734810</wp:posOffset>
                </wp:positionV>
                <wp:extent cx="2028190" cy="0"/>
                <wp:effectExtent l="0" t="53975" r="13970" b="6794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819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1.5pt;margin-top:530.3pt;height:0pt;width:159.7pt;z-index:251724800;mso-width-relative:page;mso-height-relative:page;" filled="f" stroked="t" coordsize="21600,21600" o:gfxdata="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IYzHfXAAAADQEAAA8AAAAAAAAAAQAgAAAAIgAAAGRycy9kb3ducmV2LnhtbFBLAQIUABQAAAAI&#10;AIdO4kCkpz/n7gEAAOkDAAAOAAAAAAAAAAEAIAAAACYBAABkcnMvZTJvRG9jLnhtbFBLBQYAAAAA&#10;BgAGAFkBAACGBQAAAAA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6465570</wp:posOffset>
                </wp:positionV>
                <wp:extent cx="908050" cy="22098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37BED">
                            <w:pPr>
                              <w:jc w:val="both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Admin 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85pt;margin-top:509.1pt;height:17.4pt;width:71.5pt;z-index:251737088;mso-width-relative:page;mso-height-relative:page;" filled="f" stroked="f" coordsize="21600,21600" o:gfxdata="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Tr&#10;u0zaAAAADQEAAA8AAAAAAAAAAQAgAAAAIgAAAGRycy9kb3ducmV2LnhtbFBLAQIUABQAAAAIAIdO&#10;4kB6VM60IQIAAFY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1D737BED">
                      <w:pPr>
                        <w:jc w:val="both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Admin 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3820795</wp:posOffset>
                </wp:positionH>
                <wp:positionV relativeFrom="paragraph">
                  <wp:posOffset>1731645</wp:posOffset>
                </wp:positionV>
                <wp:extent cx="1469390" cy="25527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39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27FB7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Task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85pt;margin-top:136.35pt;height:20.1pt;width:115.7pt;z-index:251728896;mso-width-relative:page;mso-height-relative:page;" filled="f" stroked="f" coordsize="21600,21600" o:gfxdata="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EHf4naAAAACwEAAA8AAAAAAAAAAQAgAAAAIgAAAGRycy9kb3ducmV2LnhtbFBLAQIUABQAAAAI&#10;AIdO4kAoFPXNJAIAAFc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EF27FB7">
                      <w:pPr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Task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-808355</wp:posOffset>
                </wp:positionH>
                <wp:positionV relativeFrom="paragraph">
                  <wp:posOffset>989330</wp:posOffset>
                </wp:positionV>
                <wp:extent cx="1507490" cy="24130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05C3C">
                            <w:pPr>
                              <w:jc w:val="left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Tasks, Accept,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65pt;margin-top:77.9pt;height:19pt;width:118.7pt;z-index:251739136;mso-width-relative:page;mso-height-relative:page;" filled="f" stroked="f" coordsize="21600,21600" o:gfxdata="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M7yg2QAAAAwBAAAPAAAAAAAAAAEAIAAAACIAAABkcnMvZG93bnJldi54bWxQSwECFAAUAAAACACH&#10;TuJA7zM61SMCAABXBAAADgAAAAAAAAABACAAAAAo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15C05C3C">
                      <w:pPr>
                        <w:jc w:val="left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Tasks, Accept, Updates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1957070</wp:posOffset>
                </wp:positionH>
                <wp:positionV relativeFrom="paragraph">
                  <wp:posOffset>641985</wp:posOffset>
                </wp:positionV>
                <wp:extent cx="1287780" cy="210185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D5493">
                            <w:pPr>
                              <w:jc w:val="both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Registration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1pt;margin-top:50.55pt;height:16.55pt;width:101.4pt;z-index:251734016;mso-width-relative:page;mso-height-relative:page;" filled="f" stroked="f" coordsize="21600,21600" o:gfxdata="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YE9&#10;YdgAAAALAQAADwAAAAAAAAABACAAAAAiAAAAZHJzL2Rvd25yZXYueG1sUEsBAhQAFAAAAAgAh07i&#10;QKBKxkkiAgAAVw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8CD5493">
                      <w:pPr>
                        <w:jc w:val="both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Registration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4372610</wp:posOffset>
                </wp:positionH>
                <wp:positionV relativeFrom="paragraph">
                  <wp:posOffset>598170</wp:posOffset>
                </wp:positionV>
                <wp:extent cx="350520" cy="23749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1CB74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0.1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3pt;margin-top:47.1pt;height:18.7pt;width:27.6pt;z-index:251742208;mso-width-relative:page;mso-height-relative:page;" filled="f" stroked="f" coordsize="21600,21600" o:gfxdata="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Uy&#10;1aHZAAAACgEAAA8AAAAAAAAAAQAgAAAAIgAAAGRycy9kb3ducmV2LnhtbFBLAQIUABQAAAAIAIdO&#10;4kCY0CdGIgIAAFYEAAAOAAAAAAAAAAEAIAAAACg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0DC1CB74">
                      <w:pPr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0.1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1372870</wp:posOffset>
                </wp:positionV>
                <wp:extent cx="1771650" cy="22860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5FB6A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Task Info, Status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6.2pt;margin-top:108.1pt;height:18pt;width:139.5pt;z-index:251735040;mso-width-relative:page;mso-height-relative:page;" filled="f" stroked="f" coordsize="21600,21600" o:gfxdata="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cCUj7Y&#10;AAAACwEAAA8AAAAAAAAAAQAgAAAAIgAAAGRycy9kb3ducmV2LnhtbFBLAQIUABQAAAAIAIdO4kBP&#10;0UIFIAIAAFc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0C5FB6A">
                      <w:pPr>
                        <w:jc w:val="center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Task Info, Status Updates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4335145</wp:posOffset>
                </wp:positionH>
                <wp:positionV relativeFrom="paragraph">
                  <wp:posOffset>2094230</wp:posOffset>
                </wp:positionV>
                <wp:extent cx="354965" cy="25400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1901F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.35pt;margin-top:164.9pt;height:20pt;width:27.95pt;z-index:251743232;mso-width-relative:page;mso-height-relative:page;" filled="f" stroked="f" coordsize="21600,21600" o:gfxdata="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N&#10;iYH21QAAAAsBAAAPAAAAAAAAAAEAIAAAACIAAABkcnMvZG93bnJldi54bWxQSwECFAAUAAAACACH&#10;TuJAiTrkuycCAABaBAAADgAAAAAAAAABACAAAAAk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2.54mm,0mm,0mm,0mm">
                  <w:txbxContent>
                    <w:p w14:paraId="7361901F">
                      <w:pPr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0.2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2097405</wp:posOffset>
                </wp:positionV>
                <wp:extent cx="1572895" cy="23304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C223F">
                            <w:pPr>
                              <w:jc w:val="both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Available Task,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6pt;margin-top:165.15pt;height:18.35pt;width:123.85pt;z-index:251736064;mso-width-relative:page;mso-height-relative:page;" filled="f" stroked="f" coordsize="21600,21600" o:gfxdata="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GyaUdoAAAALAQAADwAAAAAAAAABACAAAAAiAAAAZHJzL2Rvd25yZXYueG1sUEsBAhQAFAAAAAgA&#10;h07iQIWuo80jAgAAVwQAAA4AAAAAAAAAAQAgAAAAK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6EC223F">
                      <w:pPr>
                        <w:jc w:val="both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Available Task, Updates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2916555</wp:posOffset>
                </wp:positionV>
                <wp:extent cx="1100455" cy="21844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455" cy="218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241A9">
                            <w:pPr>
                              <w:jc w:val="both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User Complain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5pt;margin-top:229.65pt;height:17.2pt;width:86.65pt;z-index:251747328;mso-width-relative:page;mso-height-relative:page;" filled="f" stroked="f" coordsize="21600,21600" o:gfxdata="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bZx8PbAAAACwEAAA8AAAAAAAAAAQAgAAAAIgAAAGRycy9kb3ducmV2LnhtbFBLAQIUABQAAAAI&#10;AIdO4kBmqx0oIwIAAFcEAAAOAAAAAAAAAAEAIAAAACo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98241A9">
                      <w:pPr>
                        <w:jc w:val="both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User Complain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4384040</wp:posOffset>
                </wp:positionH>
                <wp:positionV relativeFrom="paragraph">
                  <wp:posOffset>3676015</wp:posOffset>
                </wp:positionV>
                <wp:extent cx="360045" cy="25273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3E687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5.2pt;margin-top:289.45pt;height:19.9pt;width:28.35pt;z-index:251745280;mso-width-relative:page;mso-height-relative:page;" filled="f" stroked="f" coordsize="21600,21600" o:gfxdata="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4&#10;XW672QAAAAsBAAAPAAAAAAAAAAEAIAAAACIAAABkcnMvZG93bnJldi54bWxQSwECFAAUAAAACACH&#10;TuJARFrcNiMCAABWBAAADgAAAAAAAAABACAAAAAo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693E687">
                      <w:pPr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0.3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-375285</wp:posOffset>
                </wp:positionH>
                <wp:positionV relativeFrom="paragraph">
                  <wp:posOffset>4204335</wp:posOffset>
                </wp:positionV>
                <wp:extent cx="1143000" cy="208915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D9AF8">
                            <w:pPr>
                              <w:jc w:val="both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Ratting &amp;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55pt;margin-top:331.05pt;height:16.45pt;width:90pt;z-index:251740160;mso-width-relative:page;mso-height-relative:page;" filled="f" stroked="f" coordsize="21600,21600" o:gfxdata="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Cr&#10;j4HYAAAACwEAAA8AAAAAAAAAAQAgAAAAIgAAAGRycy9kb3ducmV2LnhtbFBLAQIUABQAAAAIAIdO&#10;4kCmBQYfIwIAAFcEAAAOAAAAAAAAAAEAIAAAACc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B7D9AF8">
                      <w:pPr>
                        <w:jc w:val="both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Ratting &amp; Review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1979930</wp:posOffset>
                </wp:positionH>
                <wp:positionV relativeFrom="paragraph">
                  <wp:posOffset>4658995</wp:posOffset>
                </wp:positionV>
                <wp:extent cx="1475105" cy="180975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10EE8">
                            <w:pPr>
                              <w:jc w:val="both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Give Ratting &amp;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9pt;margin-top:366.85pt;height:14.25pt;width:116.15pt;z-index:251737088;mso-width-relative:page;mso-height-relative:page;" filled="f" stroked="f" coordsize="21600,21600" o:gfxdata="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EFsDtoAAAALAQAADwAAAAAAAAABACAAAAAiAAAAZHJzL2Rvd25yZXYueG1sUEsBAhQAFAAAAAgA&#10;h07iQAZW2qEjAgAAVwQAAA4AAAAAAAAAAQAgAAAAK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C610EE8">
                      <w:pPr>
                        <w:jc w:val="both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Give Ratting &amp; Review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5382895</wp:posOffset>
                </wp:positionV>
                <wp:extent cx="1490980" cy="202565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980" cy="202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D849B">
                            <w:pPr>
                              <w:jc w:val="both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Review Status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8pt;margin-top:423.85pt;height:15.95pt;width:117.4pt;z-index:251738112;mso-width-relative:page;mso-height-relative:page;" filled="f" stroked="f" coordsize="21600,21600" o:gfxdata="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p&#10;wwEt2QAAAAsBAAAPAAAAAAAAAAEAIAAAACIAAABkcnMvZG93bnJldi54bWxQSwECFAAUAAAACACH&#10;TuJAIVdMaiMCAABXBAAADgAAAAAAAAABACAAAAAo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EAD849B">
                      <w:pPr>
                        <w:jc w:val="both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Review Status Updates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6836410</wp:posOffset>
                </wp:positionV>
                <wp:extent cx="386080" cy="222885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E7C84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pt;margin-top:538.3pt;height:17.55pt;width:30.4pt;z-index:251746304;mso-width-relative:page;mso-height-relative:page;" filled="f" stroked="f" coordsize="21600,21600" o:gfxdata="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6TW&#10;EdgAAAANAQAADwAAAAAAAAABACAAAAAiAAAAZHJzL2Rvd25yZXYueG1sUEsBAhQAFAAAAAgAh07i&#10;QJGkom8iAgAAVg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100E7C84">
                      <w:pPr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0.5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4384040</wp:posOffset>
                </wp:positionH>
                <wp:positionV relativeFrom="paragraph">
                  <wp:posOffset>5301615</wp:posOffset>
                </wp:positionV>
                <wp:extent cx="314325" cy="23368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DE051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0.4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5.2pt;margin-top:417.45pt;height:18.4pt;width:24.75pt;z-index:251744256;mso-width-relative:page;mso-height-relative:page;" filled="f" stroked="f" coordsize="21600,21600" o:gfxdata="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7i&#10;X/HZAAAACwEAAA8AAAAAAAAAAQAgAAAAIgAAAGRycy9kb3ducmV2LnhtbFBLAQIUABQAAAAIAIdO&#10;4kDBFD2SIgIAAFYEAAAOAAAAAAAAAAEAIAAAACg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C8DE051">
                      <w:pPr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0.4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847090</wp:posOffset>
                </wp:positionH>
                <wp:positionV relativeFrom="paragraph">
                  <wp:posOffset>5787390</wp:posOffset>
                </wp:positionV>
                <wp:extent cx="1925955" cy="22733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955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01E1E">
                            <w:pPr>
                              <w:jc w:val="left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Reports, Moderation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7pt;margin-top:455.7pt;height:17.9pt;width:151.65pt;z-index:251741184;mso-width-relative:page;mso-height-relative:page;" filled="f" stroked="f" coordsize="21600,21600" o:gfxdata="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X&#10;C1Za2QAAAAsBAAAPAAAAAAAAAAEAIAAAACIAAABkcnMvZG93bnJldi54bWxQSwECFAAUAAAACACH&#10;TuJAdIXFyiMCAABXBAAADgAAAAAAAAABACAAAAAo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74001E1E">
                      <w:pPr>
                        <w:jc w:val="left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Reports, Moderation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5362575</wp:posOffset>
                </wp:positionV>
                <wp:extent cx="2131060" cy="1905"/>
                <wp:effectExtent l="0" t="53975" r="2540" b="6604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1060" cy="19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32.75pt;margin-top:422.25pt;height:0.15pt;width:167.8pt;z-index:251719680;mso-width-relative:page;mso-height-relative:page;" filled="f" stroked="t" coordsize="21600,21600" o:gfxdata="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aMJzhdkAAAALAQAADwAAAAAAAAABACAAAAAiAAAAZHJzL2Rvd25yZXYueG1sUEsB&#10;AhQAFAAAAAgAh07iQGq8sjn0AQAA9gMAAA4AAAAAAAAAAQAgAAAAKAEAAGRycy9lMm9Eb2MueG1s&#10;UEsFBgAAAAAGAAYAWQEAAI4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4871720</wp:posOffset>
                </wp:positionV>
                <wp:extent cx="2085975" cy="15240"/>
                <wp:effectExtent l="0" t="53340" r="1905" b="5334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152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2.85pt;margin-top:383.6pt;height:1.2pt;width:164.25pt;z-index:251720704;mso-width-relative:page;mso-height-relative:page;" filled="f" stroked="t" coordsize="21600,21600" o:gfxdata="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Eu+jm2QAAAAsBAAAPAAAAAAAAAAEAIAAAACIAAABkcnMvZG93bnJldi54bWxQ&#10;SwECFAAUAAAACACHTuJA0gTfb/YBAADtAwAADgAAAAAAAAABACAAAAAoAQAAZHJzL2Uyb0RvYy54&#10;bWxQSwUGAAAAAAYABgBZAQAAkAUAAAAA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4563110</wp:posOffset>
                </wp:positionH>
                <wp:positionV relativeFrom="paragraph">
                  <wp:posOffset>3950970</wp:posOffset>
                </wp:positionV>
                <wp:extent cx="1270" cy="544195"/>
                <wp:effectExtent l="52705" t="0" r="67945" b="444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54419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9.3pt;margin-top:311.1pt;height:42.85pt;width:0.1pt;z-index:251725824;mso-width-relative:page;mso-height-relative:page;" filled="f" stroked="t" coordsize="21600,21600" o:gfxdata="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l7bGLZAAAACwEAAA8AAAAAAAAAAQAgAAAAIgAAAGRycy9kb3ducmV2LnhtbFBLAQIUABQAAAAI&#10;AIdO4kDVnrUK7AEAAOEDAAAOAAAAAAAAAAEAIAAAACgBAABkcnMvZTJvRG9jLnhtbFBLBQYAAAAA&#10;BgAGAFkBAACGBQAAAAA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4546600</wp:posOffset>
                </wp:positionH>
                <wp:positionV relativeFrom="paragraph">
                  <wp:posOffset>885190</wp:posOffset>
                </wp:positionV>
                <wp:extent cx="2540" cy="410845"/>
                <wp:effectExtent l="53340" t="0" r="66040" b="63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4108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58pt;margin-top:69.7pt;height:32.35pt;width:0.2pt;z-index:251709440;mso-width-relative:page;mso-height-relative:page;" filled="f" stroked="t" coordsize="21600,21600" o:gfxdata="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rfXU9gAAAALAQAADwAAAAAAAAABACAAAAAiAAAAZHJzL2Rvd25yZXYueG1sUEsBAhQA&#10;FAAAAAgAh07iQGbYYEvyAQAA6wMAAA4AAAAAAAAAAQAgAAAAJwEAAGRycy9lMm9Eb2MueG1sUEsF&#10;BgAAAAAGAAYAWQEAAIs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3795395</wp:posOffset>
                </wp:positionH>
                <wp:positionV relativeFrom="paragraph">
                  <wp:posOffset>4864100</wp:posOffset>
                </wp:positionV>
                <wp:extent cx="1536065" cy="46863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F03D8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Ratting and Review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8.85pt;margin-top:383pt;height:36.9pt;width:120.95pt;z-index:251730944;mso-width-relative:page;mso-height-relative:page;" filled="f" stroked="f" coordsize="21600,21600" o:gfxdata="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aa&#10;tdfYAAAACwEAAA8AAAAAAAAAAQAgAAAAIgAAAGRycy9kb3ducmV2LnhtbFBLAQIUABQAAAAIAIdO&#10;4kAA23XfIwIAAFcEAAAOAAAAAAAAAAEAIAAAACc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37CF03D8">
                      <w:pPr>
                        <w:jc w:val="center"/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4"/>
                          <w:szCs w:val="24"/>
                          <w:lang w:val="en-US"/>
                        </w:rPr>
                        <w:t>Ratting and Review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4001135</wp:posOffset>
                </wp:positionH>
                <wp:positionV relativeFrom="paragraph">
                  <wp:posOffset>3261360</wp:posOffset>
                </wp:positionV>
                <wp:extent cx="1057910" cy="43497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9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22E75">
                            <w:pPr>
                              <w:spacing w:line="240" w:lineRule="auto"/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Complain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05pt;margin-top:256.8pt;height:34.25pt;width:83.3pt;z-index:251729920;mso-width-relative:page;mso-height-relative:page;" filled="f" stroked="f" coordsize="21600,21600" o:gfxdata="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e&#10;PIAZ2QAAAAsBAAAPAAAAAAAAAAEAIAAAACIAAABkcnMvZG93bnJldi54bWxQSwECFAAUAAAACACH&#10;TuJAQ2MGriMCAABXBAAADgAAAAAAAAABACAAAAAo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D222E75">
                      <w:pPr>
                        <w:spacing w:line="240" w:lineRule="auto"/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Complain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3141980</wp:posOffset>
                </wp:positionV>
                <wp:extent cx="2002790" cy="15240"/>
                <wp:effectExtent l="0" t="53340" r="8890" b="5334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2790" cy="152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2.2pt;margin-top:247.4pt;height:1.2pt;width:157.7pt;z-index:251721728;mso-width-relative:page;mso-height-relative:page;" filled="f" stroked="t" coordsize="21600,21600" o:gfxdata="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Em9ATdcAAAALAQAADwAAAAAAAAABACAAAAAiAAAAZHJzL2Rvd25y&#10;ZXYueG1sUEsBAhQAFAAAAAgAh07iQKKGMbP/AQAACQQAAA4AAAAAAAAAAQAgAAAAJgEAAGRycy9l&#10;Mm9Eb2MueG1sUEsFBgAAAAAGAAYAWQEAAJcFAAAAAA==&#10;">
                <v:fill on="f" focussize="0,0"/>
                <v:stroke weight="1.5pt" color="#000000 [3213]" joinstyle="round" startarrow="block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3816985</wp:posOffset>
                </wp:positionH>
                <wp:positionV relativeFrom="paragraph">
                  <wp:posOffset>104140</wp:posOffset>
                </wp:positionV>
                <wp:extent cx="1457960" cy="42354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C66DD">
                            <w:pPr>
                              <w:jc w:val="center"/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User Registration &amp; Verification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55pt;margin-top:8.2pt;height:33.35pt;width:114.8pt;z-index:251701248;mso-width-relative:page;mso-height-relative:page;" filled="f" stroked="f" coordsize="21600,21600" o:gfxdata="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pTN&#10;sNcAAAAJAQAADwAAAAAAAAABACAAAAAiAAAAZHJzL2Rvd25yZXYueG1sUEsBAhQAFAAAAAgAh07i&#10;QEgXpJYjAgAAVwQAAA4AAAAAAAAAAQAgAAAAJ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E5C66DD">
                      <w:pPr>
                        <w:jc w:val="center"/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color w:val="auto"/>
                          <w:sz w:val="28"/>
                          <w:szCs w:val="28"/>
                          <w:lang w:val="en-US"/>
                        </w:rPr>
                        <w:t>User Registration &amp; Verification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5565775</wp:posOffset>
                </wp:positionV>
                <wp:extent cx="0" cy="482600"/>
                <wp:effectExtent l="53975" t="0" r="67945" b="508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7.3pt;margin-top:438.25pt;height:38pt;width:0pt;z-index:251727872;mso-width-relative:page;mso-height-relative:page;" filled="f" stroked="t" coordsize="21600,21600" o:gfxdata="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Sr0&#10;ctkAAAALAQAADwAAAAAAAAABACAAAAAiAAAAZHJzL2Rvd25yZXYueG1sUEsBAhQAFAAAAAgAh07i&#10;QGOxlf/oAQAA3gMAAA4AAAAAAAAAAQAgAAAAKAEAAGRycy9lMm9Eb2MueG1sUEsFBgAAAAAGAAYA&#10;WQEAAII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5548630</wp:posOffset>
                </wp:positionV>
                <wp:extent cx="3810" cy="687705"/>
                <wp:effectExtent l="50800" t="0" r="67310" b="13335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6877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3.2pt;margin-top:436.9pt;height:54.15pt;width:0.3pt;z-index:251726848;mso-width-relative:page;mso-height-relative:page;" filled="f" stroked="t" coordsize="21600,21600" o:gfxdata="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zjbTr2gAAAAsBAAAPAAAAAAAAAAEAIAAAACIAAABkcnMvZG93bnJldi54bWxQSwECFAAUAAAA&#10;CACHTuJAj/55GewBAADhAwAADgAAAAAAAAABACAAAAApAQAAZHJzL2Uyb0RvYy54bWxQSwUGAAAA&#10;AAYABgBZAQAAhwUAAAAA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4545965</wp:posOffset>
                </wp:positionV>
                <wp:extent cx="1562100" cy="996315"/>
                <wp:effectExtent l="9525" t="9525" r="13335" b="1524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96315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7.35pt;margin-top:357.95pt;height:78.45pt;width:123pt;z-index:251718656;v-text-anchor:middle;mso-width-relative:page;mso-height-relative:page;" filled="f" stroked="t" coordsize="21600,21600" o:gfxdata="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A41O/2wAAAAsB&#10;AAAPAAAAAAAAAAEAIAAAACIAAABkcnMvZG93bnJldi54bWxQSwECFAAUAAAACACHTuJAwXjqF1EC&#10;AAC3BAAADgAAAAAAAAABACAAAAAqAQAAZHJzL2Uyb0RvYy54bWxQSwUGAAAAAAYABgBZAQAA7QUA&#10;AAAA&#10;">
                <v:fill on="f" focussize="0,0"/>
                <v:stroke weight="1.5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796290</wp:posOffset>
                </wp:positionH>
                <wp:positionV relativeFrom="paragraph">
                  <wp:posOffset>3822065</wp:posOffset>
                </wp:positionV>
                <wp:extent cx="22860" cy="890905"/>
                <wp:effectExtent l="33655" t="0" r="65405" b="825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89090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2.7pt;margin-top:300.95pt;height:70.15pt;width:1.8pt;z-index:251717632;mso-width-relative:page;mso-height-relative:page;" filled="f" stroked="t" coordsize="21600,21600" o:gfxdata="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6Ew5bdkAAAALAQAADwAAAAAAAAABACAAAAAiAAAAZHJzL2Rvd25yZXYueG1sUEsBAhQAFAAAAAgA&#10;h07iQOK5eXfrAQAA4gMAAA4AAAAAAAAAAQAgAAAAKAEAAGRycy9lMm9Eb2MueG1sUEsFBgAAAAAG&#10;AAYAWQEAAIU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4750435</wp:posOffset>
                </wp:positionV>
                <wp:extent cx="1541145" cy="766445"/>
                <wp:effectExtent l="9525" t="9525" r="19050" b="165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766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D40B9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374.05pt;height:60.35pt;width:121.35pt;z-index:251716608;v-text-anchor:middle;mso-width-relative:page;mso-height-relative:page;" fillcolor="#FFFFFF [3201]" filled="t" stroked="t" coordsize="21600,21600" o:gfxdata="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vYkqI2AAAAAoBAAAPAAAAAAAAAAEAIAAAACIA&#10;AABkcnMvZG93bnJldi54bWxQSwECFAAUAAAACACHTuJA0oZeR0ICAAC4BAAADgAAAAAAAAABACAA&#10;AAAnAQAAZHJzL2Uyb0RvYy54bWxQSwUGAAAAAAYABgBZAQAA2wUAAAAA&#10;">
                <v:fill on="t" focussize="0,0"/>
                <v:stroke weight="1.5pt" color="#000000 [3213]" joinstyle="round"/>
                <v:imagedata o:title=""/>
                <o:lock v:ext="edit" aspectratio="f"/>
                <v:textbox inset="2.54mm,2.54mm,2.54mm,0mm">
                  <w:txbxContent>
                    <w:p w14:paraId="569D40B9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1650365</wp:posOffset>
                </wp:positionH>
                <wp:positionV relativeFrom="paragraph">
                  <wp:posOffset>2077720</wp:posOffset>
                </wp:positionV>
                <wp:extent cx="2028190" cy="0"/>
                <wp:effectExtent l="0" t="53975" r="13970" b="6794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819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29.95pt;margin-top:163.6pt;height:0pt;width:159.7pt;z-index:251715584;mso-width-relative:page;mso-height-relative:page;" filled="f" stroked="t" coordsize="21600,21600" o:gfxdata="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RDHFdgAAAALAQAADwAAAAAAAAABACAAAAAiAAAAZHJzL2Rvd25yZXYueG1sUEsBAhQAFAAA&#10;AAgAh07iQMDREWvvAQAA6QMAAA4AAAAAAAAAAQAgAAAAJwEAAGRycy9lMm9Eb2MueG1sUEsFBgAA&#10;AAAGAAYAWQEAAIg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1603375</wp:posOffset>
                </wp:positionV>
                <wp:extent cx="2085975" cy="15240"/>
                <wp:effectExtent l="0" t="53340" r="1905" b="5334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152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8.15pt;margin-top:126.25pt;height:1.2pt;width:164.25pt;z-index:251714560;mso-width-relative:page;mso-height-relative:page;" filled="f" stroked="t" coordsize="21600,21600" o:gfxdata="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1LT4bZAAAACwEAAA8AAAAAAAAAAQAgAAAAIgAAAGRycy9kb3ducmV2LnhtbFBL&#10;AQIUABQAAAAIAIdO4kDKyecq9QEAAO0DAAAOAAAAAAAAAAEAIAAAACgBAABkcnMvZTJvRG9jLnht&#10;bFBLBQYAAAAABgAGAFkBAACPBQAAAAA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4559935</wp:posOffset>
                </wp:positionH>
                <wp:positionV relativeFrom="paragraph">
                  <wp:posOffset>2410460</wp:posOffset>
                </wp:positionV>
                <wp:extent cx="1905" cy="475615"/>
                <wp:effectExtent l="52705" t="0" r="67310" b="1206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47561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9.05pt;margin-top:189.8pt;height:37.45pt;width:0.15pt;z-index:251713536;mso-width-relative:page;mso-height-relative:page;" filled="f" stroked="t" coordsize="21600,21600" o:gfxdata="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4rhctsAAAALAQAADwAAAAAAAAABACAAAAAiAAAAZHJzL2Rvd25yZXYueG1sUEsBAhQAFAAAAAgA&#10;h07iQA38Jh7pAQAA4QMAAA4AAAAAAAAAAQAgAAAAKgEAAGRycy9lMm9Eb2MueG1sUEsFBgAAAAAG&#10;AAYAWQEAAIUFAAAAAA=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738505</wp:posOffset>
                </wp:positionH>
                <wp:positionV relativeFrom="paragraph">
                  <wp:posOffset>2290445</wp:posOffset>
                </wp:positionV>
                <wp:extent cx="12700" cy="671195"/>
                <wp:effectExtent l="43180" t="0" r="66040" b="1460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67119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8.15pt;margin-top:180.35pt;height:52.85pt;width:1pt;z-index:251712512;mso-width-relative:page;mso-height-relative:page;" filled="f" stroked="t" coordsize="21600,21600" o:gfxdata="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E1/b52QAAAAsBAAAPAAAAAAAAAAEAIAAAACIAAABkcnMvZG93bnJldi54bWxQSwECFAAUAAAA&#10;CACHTuJA0eolve0BAADiAwAADgAAAAAAAAABACAAAAAoAQAAZHJzL2Uyb0RvYy54bWxQSwUGAAAA&#10;AAYABgBZAQAAhwUAAAAA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3750945</wp:posOffset>
                </wp:positionH>
                <wp:positionV relativeFrom="paragraph">
                  <wp:posOffset>2928620</wp:posOffset>
                </wp:positionV>
                <wp:extent cx="1562100" cy="996315"/>
                <wp:effectExtent l="9525" t="9525" r="13335" b="1524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96315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5.35pt;margin-top:230.6pt;height:78.45pt;width:123pt;z-index:251711488;v-text-anchor:middle;mso-width-relative:page;mso-height-relative:page;" filled="f" stroked="t" coordsize="21600,21600" o:gfxdata="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SHlmU2wAAAAsB&#10;AAAPAAAAAAAAAAEAIAAAACIAAABkcnMvZG93bnJldi54bWxQSwECFAAUAAAACACHTuJAI2NdL1EC&#10;AAC3BAAADgAAAAAAAAABACAAAAAqAQAAZHJzL2Uyb0RvYy54bWxQSwUGAAAAAAYABgBZAQAA7QUA&#10;AAAA&#10;">
                <v:fill on="f" focussize="0,0"/>
                <v:stroke weight="1.5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3014980</wp:posOffset>
                </wp:positionV>
                <wp:extent cx="1541145" cy="766445"/>
                <wp:effectExtent l="9525" t="9525" r="19050" b="1651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766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770C8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5pt;margin-top:237.4pt;height:60.35pt;width:121.35pt;z-index:251710464;v-text-anchor:middle;mso-width-relative:page;mso-height-relative:page;" fillcolor="#FFFFFF [3201]" filled="t" stroked="t" coordsize="21600,21600" o:gfxdata="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Yxx1tgAAAAJAQAADwAAAAAAAAABACAAAAAi&#10;AAAAZHJzL2Rvd25yZXYueG1sUEsBAhQAFAAAAAgAh07iQC8P/JpDAgAAuAQAAA4AAAAAAAAAAQAg&#10;AAAAJwEAAGRycy9lMm9Eb2MueG1sUEsFBgAAAAAGAAYAWQEAANwFAAAAAA==&#10;">
                <v:fill on="t" focussize="0,0"/>
                <v:stroke weight="1.5pt" color="#000000 [3213]" joinstyle="round"/>
                <v:imagedata o:title=""/>
                <o:lock v:ext="edit" aspectratio="f"/>
                <v:textbox inset="2.54mm,2.54mm,2.54mm,0mm">
                  <w:txbxContent>
                    <w:p w14:paraId="4A1770C8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3769995</wp:posOffset>
                </wp:positionH>
                <wp:positionV relativeFrom="paragraph">
                  <wp:posOffset>1351915</wp:posOffset>
                </wp:positionV>
                <wp:extent cx="1562100" cy="996315"/>
                <wp:effectExtent l="9525" t="9525" r="13335" b="1524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96315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6.85pt;margin-top:106.45pt;height:78.45pt;width:123pt;z-index:251708416;v-text-anchor:middle;mso-width-relative:page;mso-height-relative:page;" filled="f" stroked="t" coordsize="21600,21600" o:gfxdata="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t+6RtwAAAAL&#10;AQAADwAAAAAAAAABACAAAAAiAAAAZHJzL2Rvd25yZXYueG1sUEsBAhQAFAAAAAgAh07iQF5/7X1R&#10;AgAAtwQAAA4AAAAAAAAAAQAgAAAAKwEAAGRycy9lMm9Eb2MueG1sUEsFBgAAAAAGAAYAWQEAAO4F&#10;AAAAAA==&#10;">
                <v:fill on="f" focussize="0,0"/>
                <v:stroke weight="1.5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ragraph">
                  <wp:posOffset>846455</wp:posOffset>
                </wp:positionV>
                <wp:extent cx="6985" cy="589280"/>
                <wp:effectExtent l="48260" t="0" r="66675" b="508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58928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7.2pt;margin-top:66.65pt;height:46.4pt;width:0.55pt;z-index:251707392;mso-width-relative:page;mso-height-relative:page;" filled="f" stroked="t" coordsize="21600,21600" o:gfxdata="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XxHUfZAAAACwEAAA8AAAAAAAAAAQAgAAAAIgAAAGRycy9kb3ducmV2LnhtbFBLAQIUABQAAAAI&#10;AIdO4kA9aodX7AEAAOEDAAAOAAAAAAAAAAEAIAAAACgBAABkcnMvZTJvRG9jLnhtbFBLBQYAAAAA&#10;BgAGAFkBAACGBQAAAAA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1478280</wp:posOffset>
                </wp:positionV>
                <wp:extent cx="1541145" cy="766445"/>
                <wp:effectExtent l="9525" t="9525" r="19050" b="1651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766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C4813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116.4pt;height:60.35pt;width:121.35pt;z-index:251706368;v-text-anchor:middle;mso-width-relative:page;mso-height-relative:page;" fillcolor="#FFFFFF [3201]" filled="t" stroked="t" coordsize="21600,21600" o:gfxdata="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P395H1wAAAAgBAAAPAAAAAAAAAAEAIAAAACIA&#10;AABkcnMvZG93bnJldi54bWxQSwECFAAUAAAACACHTuJAYCeePkMCAAC4BAAADgAAAAAAAAABACAA&#10;AAAmAQAAZHJzL2Uyb0RvYy54bWxQSwUGAAAAAAYABgBZAQAA2wUAAAAA&#10;">
                <v:fill on="t" focussize="0,0"/>
                <v:stroke weight="1.5pt" color="#000000 [3213]" joinstyle="round"/>
                <v:imagedata o:title=""/>
                <o:lock v:ext="edit" aspectratio="f"/>
                <v:textbox inset="2.54mm,2.54mm,2.54mm,0mm">
                  <w:txbxContent>
                    <w:p w14:paraId="272C4813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631190</wp:posOffset>
                </wp:positionV>
                <wp:extent cx="2081530" cy="4445"/>
                <wp:effectExtent l="0" t="49530" r="6350" b="6794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1530" cy="44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27.9pt;margin-top:49.7pt;height:0.35pt;width:163.9pt;z-index:251705344;mso-width-relative:page;mso-height-relative:page;" filled="f" stroked="t" coordsize="21600,21600" o:gfxdata="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17mQt2AAAAAoBAAAPAAAAAAAAAAEAIAAAACIAAABkcnMvZG93bnJldi54bWxQSwEC&#10;FAAUAAAACACHTuJAF2W/LPQBAADsAwAADgAAAAAAAAABACAAAAAnAQAAZHJzL2Uyb0RvYy54bWxQ&#10;SwUGAAAAAAYABgBZAQAAjQUAAAAA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1598930</wp:posOffset>
                </wp:positionH>
                <wp:positionV relativeFrom="paragraph">
                  <wp:posOffset>179705</wp:posOffset>
                </wp:positionV>
                <wp:extent cx="2085975" cy="15240"/>
                <wp:effectExtent l="0" t="53340" r="1905" b="5334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333500" y="1594485"/>
                          <a:ext cx="2085975" cy="152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5.9pt;margin-top:14.15pt;height:1.2pt;width:164.25pt;z-index:251703296;mso-width-relative:page;mso-height-relative:page;" filled="f" stroked="t" coordsize="21600,21600" o:gfxdata="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ijDQfXAAAACQEAAA8AAAAAAAAAAQAgAAAAIgAAAGRycy9kb3du&#10;cmV2LnhtbFBLAQIUABQAAAAIAIdO4kALb2fTAAIAAPkDAAAOAAAAAAAAAAEAIAAAACYBAABkcnMv&#10;ZTJvRG9jLnhtbFBLBQYAAAAABgAGAFkBAACYBQAAAAA=&#10;">
                <v:fill on="f" focussize="0,0"/>
                <v:stroke weight="1.5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32385</wp:posOffset>
                </wp:positionV>
                <wp:extent cx="1541145" cy="766445"/>
                <wp:effectExtent l="9525" t="9525" r="19050" b="165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766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26BF0">
                            <w:pPr>
                              <w:jc w:val="center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05pt;margin-top:2.55pt;height:60.35pt;width:121.35pt;z-index:251700224;v-text-anchor:middle;mso-width-relative:page;mso-height-relative:page;" fillcolor="#FFFFFF [3201]" filled="t" stroked="t" coordsize="21600,21600" o:gfxdata="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ASWNvXAAAACAEAAA8AAAAAAAAAAQAgAAAAIgAA&#10;AGRycy9kb3ducmV2LnhtbFBLAQIUABQAAAAIAIdO4kAFbaTuQgIAALgEAAAOAAAAAAAAAAEAIAAA&#10;ACYBAABkcnMvZTJvRG9jLnhtbFBLBQYAAAAABgAGAFkBAADaBQAAAAA=&#10;">
                <v:fill on="t" focussize="0,0"/>
                <v:stroke weight="1.5pt" color="#000000 [3213]" joinstyle="round"/>
                <v:imagedata o:title=""/>
                <o:lock v:ext="edit" aspectratio="f"/>
                <v:textbox inset="2.54mm,2.54mm,2.54mm,0mm">
                  <w:txbxContent>
                    <w:p w14:paraId="0AE26BF0">
                      <w:pPr>
                        <w:jc w:val="center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rshoLipi">
    <w:panose1 w:val="02000500020000020004"/>
    <w:charset w:val="00"/>
    <w:family w:val="auto"/>
    <w:pitch w:val="default"/>
    <w:sig w:usb0="80018003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35AEF"/>
    <w:rsid w:val="043A5C5C"/>
    <w:rsid w:val="2AF71882"/>
    <w:rsid w:val="2B1B6DC7"/>
    <w:rsid w:val="2FF513F8"/>
    <w:rsid w:val="319C6E2F"/>
    <w:rsid w:val="460A1DD0"/>
    <w:rsid w:val="550D7049"/>
    <w:rsid w:val="55115241"/>
    <w:rsid w:val="5CD146D7"/>
    <w:rsid w:val="5F975A72"/>
    <w:rsid w:val="75A14393"/>
    <w:rsid w:val="77BE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2025-10-26T04:49:08Z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FA77A852B09645F1802DE9CF673A449D_12</vt:lpwstr>
  </property>
</Properties>
</file>